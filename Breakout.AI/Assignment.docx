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DBA78">
      <w:pPr>
        <w:rPr>
          <w:rFonts w:hint="default"/>
        </w:rPr>
      </w:pPr>
      <w:r>
        <w:rPr>
          <w:rFonts w:hint="default"/>
        </w:rPr>
        <w:t>Task: Create 3–4 AI-Generated Viral Reel Videos</w:t>
      </w:r>
    </w:p>
    <w:p w14:paraId="71C5C5E9">
      <w:pPr>
        <w:rPr>
          <w:rFonts w:hint="default"/>
        </w:rPr>
      </w:pPr>
      <w:r>
        <w:rPr>
          <w:rFonts w:hint="default"/>
        </w:rPr>
        <w:t>What You Are Building</w:t>
      </w:r>
    </w:p>
    <w:p w14:paraId="4BA181D6">
      <w:pPr>
        <w:rPr>
          <w:rFonts w:hint="default"/>
        </w:rPr>
      </w:pPr>
      <w:r>
        <w:rPr>
          <w:rFonts w:hint="default"/>
        </w:rPr>
        <w:t>Short-form videos (Reels / Shorts / TikTok) designed to maximize visibility for authors on</w:t>
      </w:r>
    </w:p>
    <w:p w14:paraId="639D8837">
      <w:pPr>
        <w:rPr>
          <w:rFonts w:hint="default"/>
        </w:rPr>
      </w:pPr>
      <w:r>
        <w:rPr>
          <w:rFonts w:hint="default"/>
        </w:rPr>
        <w:t>social media. We are building this workflow for a real client. Use his face as the character in</w:t>
      </w:r>
    </w:p>
    <w:p w14:paraId="1008E8D4">
      <w:pPr>
        <w:rPr>
          <w:rFonts w:hint="default"/>
        </w:rPr>
      </w:pPr>
      <w:r>
        <w:rPr>
          <w:rFonts w:hint="default"/>
        </w:rPr>
        <w:t>your videos (reference images are in the assets folder). The goal is not just to make pretty</w:t>
      </w:r>
    </w:p>
    <w:p w14:paraId="76D0BF50">
      <w:pPr>
        <w:rPr>
          <w:rFonts w:hint="default"/>
        </w:rPr>
      </w:pPr>
      <w:r>
        <w:rPr>
          <w:rFonts w:hint="default"/>
        </w:rPr>
        <w:t>clips. We want to find a repeatable, high-quality workflow that we can later turn into an</w:t>
      </w:r>
    </w:p>
    <w:p w14:paraId="4B557B8A">
      <w:pPr>
        <w:rPr>
          <w:rFonts w:hint="default"/>
        </w:rPr>
      </w:pPr>
      <w:r>
        <w:rPr>
          <w:rFonts w:hint="default"/>
        </w:rPr>
        <w:t>agentic pipeline for bulk production.</w:t>
      </w:r>
    </w:p>
    <w:p w14:paraId="120EA981">
      <w:pPr>
        <w:rPr>
          <w:rFonts w:hint="default"/>
        </w:rPr>
      </w:pPr>
      <w:r>
        <w:rPr>
          <w:rFonts w:hint="default"/>
        </w:rPr>
        <w:t>We want to see whether you can:</w:t>
      </w:r>
    </w:p>
    <w:p w14:paraId="2704331D">
      <w:pPr>
        <w:rPr>
          <w:rFonts w:hint="default"/>
        </w:rPr>
      </w:pPr>
      <w:r>
        <w:rPr>
          <w:rFonts w:hint="default"/>
        </w:rPr>
        <w:t>1. Use AI tools creatively instead of only following basic prompts.</w:t>
      </w:r>
    </w:p>
    <w:p w14:paraId="5801EAFC">
      <w:pPr>
        <w:rPr>
          <w:rFonts w:hint="default"/>
        </w:rPr>
      </w:pPr>
      <w:r>
        <w:rPr>
          <w:rFonts w:hint="default"/>
        </w:rPr>
        <w:t>2. Maintain visual consistency across multiple scenes.</w:t>
      </w:r>
    </w:p>
    <w:p w14:paraId="4F10EC9B">
      <w:pPr>
        <w:rPr>
          <w:rFonts w:hint="default"/>
        </w:rPr>
      </w:pPr>
      <w:r>
        <w:rPr>
          <w:rFonts w:hint="default"/>
        </w:rPr>
        <w:t>3. Discover useful AI tools beyond the tools already suggested.</w:t>
      </w:r>
    </w:p>
    <w:p w14:paraId="5A21CBA6">
      <w:pPr>
        <w:rPr>
          <w:rFonts w:hint="default"/>
        </w:rPr>
      </w:pPr>
      <w:r>
        <w:rPr>
          <w:rFonts w:hint="default"/>
        </w:rPr>
        <w:t>4. Think like a content strategist, not only like an engineer</w:t>
      </w:r>
    </w:p>
    <w:p w14:paraId="1D25FA0F">
      <w:pPr>
        <w:rPr>
          <w:rFonts w:hint="default"/>
        </w:rPr>
      </w:pPr>
      <w:r>
        <w:rPr>
          <w:rFonts w:hint="default"/>
        </w:rPr>
        <w:t>5. Explain how this workflow could become an automated agentic system.</w:t>
      </w:r>
    </w:p>
    <w:p w14:paraId="42CF594C">
      <w:pPr>
        <w:rPr>
          <w:rFonts w:hint="default"/>
        </w:rPr>
      </w:pPr>
      <w:r>
        <w:rPr>
          <w:rFonts w:hint="default"/>
        </w:rPr>
        <w:t>This round is not just about producing videos. It is also about showing your thinking,</w:t>
      </w:r>
    </w:p>
    <w:p w14:paraId="45FC8D57">
      <w:pPr>
        <w:rPr>
          <w:rFonts w:hint="default"/>
        </w:rPr>
      </w:pPr>
      <w:r>
        <w:rPr>
          <w:rFonts w:hint="default"/>
        </w:rPr>
        <w:t>research ability, taste, and execution quality.</w:t>
      </w:r>
    </w:p>
    <w:p w14:paraId="1947F563">
      <w:pPr>
        <w:rPr>
          <w:rFonts w:hint="default"/>
        </w:rPr>
      </w:pPr>
    </w:p>
    <w:p w14:paraId="6B454D1F">
      <w:pPr>
        <w:rPr>
          <w:rFonts w:hint="default"/>
        </w:rPr>
      </w:pPr>
      <w:r>
        <w:rPr>
          <w:rFonts w:hint="default"/>
        </w:rPr>
        <w:t>Core Output Required</w:t>
      </w:r>
    </w:p>
    <w:p w14:paraId="0F6F8C77">
      <w:pPr>
        <w:rPr>
          <w:rFonts w:hint="default"/>
        </w:rPr>
      </w:pPr>
      <w:r>
        <w:rPr>
          <w:rFonts w:hint="default"/>
        </w:rPr>
        <w:t>You need to submit:</w:t>
      </w:r>
    </w:p>
    <w:p w14:paraId="26B21CB3">
      <w:pPr>
        <w:rPr>
          <w:rFonts w:hint="default"/>
        </w:rPr>
      </w:pPr>
      <w:r>
        <w:rPr>
          <w:rFonts w:hint="default"/>
        </w:rPr>
        <w:t>● 3–4 final AI-generated videos</w:t>
      </w:r>
    </w:p>
    <w:p w14:paraId="7EB134E6">
      <w:pPr>
        <w:rPr>
          <w:rFonts w:hint="default"/>
        </w:rPr>
      </w:pPr>
    </w:p>
    <w:p w14:paraId="7EACBBFE">
      <w:pPr>
        <w:rPr>
          <w:rFonts w:hint="default"/>
        </w:rPr>
      </w:pPr>
      <w:r>
        <w:rPr>
          <w:rFonts w:hint="default"/>
        </w:rPr>
        <w:t>● Each video should be around 60 seconds</w:t>
      </w:r>
    </w:p>
    <w:p w14:paraId="6354820C">
      <w:pPr>
        <w:rPr>
          <w:rFonts w:hint="default"/>
        </w:rPr>
      </w:pPr>
      <w:r>
        <w:rPr>
          <w:rFonts w:hint="default"/>
        </w:rPr>
        <w:t>● Format: Vertical reel format, 9:16 aspect ratio</w:t>
      </w:r>
    </w:p>
    <w:p w14:paraId="47C5F387">
      <w:pPr>
        <w:rPr>
          <w:rFonts w:hint="default"/>
        </w:rPr>
      </w:pPr>
      <w:r>
        <w:rPr>
          <w:rFonts w:hint="default"/>
        </w:rPr>
        <w:t>● All outputs should be uploaded to a Google Drive folder</w:t>
      </w:r>
    </w:p>
    <w:p w14:paraId="116391C1">
      <w:pPr>
        <w:rPr>
          <w:rFonts w:hint="default"/>
        </w:rPr>
      </w:pPr>
      <w:r>
        <w:rPr>
          <w:rFonts w:hint="default"/>
        </w:rPr>
        <w:t>● You should also include a short written explanation of your workflow and suggestions</w:t>
      </w:r>
    </w:p>
    <w:p w14:paraId="01691AB6">
      <w:pPr>
        <w:rPr>
          <w:rFonts w:hint="default"/>
        </w:rPr>
      </w:pPr>
      <w:r>
        <w:rPr>
          <w:rFonts w:hint="default"/>
        </w:rPr>
        <w:t>Note: Workflow and suggestion will be discussed in your interview. Be thoughtful, we are</w:t>
      </w:r>
    </w:p>
    <w:p w14:paraId="5016D99C">
      <w:pPr>
        <w:rPr>
          <w:rFonts w:hint="default"/>
        </w:rPr>
      </w:pPr>
      <w:r>
        <w:rPr>
          <w:rFonts w:hint="default"/>
        </w:rPr>
        <w:t>evaluating how you think, not just what you produce.</w:t>
      </w:r>
    </w:p>
    <w:p w14:paraId="684C4E7C">
      <w:pPr>
        <w:rPr>
          <w:rFonts w:hint="default"/>
        </w:rPr>
      </w:pPr>
    </w:p>
    <w:p w14:paraId="0588B1E7">
      <w:pPr>
        <w:rPr>
          <w:rFonts w:hint="default"/>
        </w:rPr>
      </w:pPr>
      <w:r>
        <w:rPr>
          <w:rFonts w:hint="default"/>
        </w:rPr>
        <w:t>Recommended Workflow</w:t>
      </w:r>
    </w:p>
    <w:p w14:paraId="37A573F9">
      <w:pPr>
        <w:rPr>
          <w:rFonts w:hint="default"/>
        </w:rPr>
      </w:pPr>
      <w:r>
        <w:rPr>
          <w:rFonts w:hint="default"/>
        </w:rPr>
        <w:t>Note: Its just a suggested workflow, feel free to think of your own. As long as we can</w:t>
      </w:r>
    </w:p>
    <w:p w14:paraId="5AF06767">
      <w:pPr>
        <w:rPr>
          <w:rFonts w:hint="default"/>
        </w:rPr>
      </w:pPr>
      <w:r>
        <w:rPr>
          <w:rFonts w:hint="default"/>
        </w:rPr>
        <w:t>get desired output.</w:t>
      </w:r>
    </w:p>
    <w:p w14:paraId="28DEAC25">
      <w:pPr>
        <w:rPr>
          <w:rFonts w:hint="default"/>
        </w:rPr>
      </w:pPr>
      <w:r>
        <w:rPr>
          <w:rFonts w:hint="default"/>
        </w:rPr>
        <w:t>Step 1: Choose a Strong Storyline</w:t>
      </w:r>
    </w:p>
    <w:p w14:paraId="021804D8">
      <w:pPr>
        <w:rPr>
          <w:rFonts w:hint="default"/>
        </w:rPr>
      </w:pPr>
      <w:r>
        <w:rPr>
          <w:rFonts w:hint="default"/>
        </w:rPr>
        <w:t>Start by selecting any one story from the story ideas document.</w:t>
      </w:r>
    </w:p>
    <w:p w14:paraId="5C0C4E1D">
      <w:pPr>
        <w:rPr>
          <w:rFonts w:hint="default"/>
        </w:rPr>
      </w:pPr>
    </w:p>
    <w:p w14:paraId="03EF92C2">
      <w:pPr>
        <w:rPr>
          <w:rFonts w:hint="default"/>
        </w:rPr>
      </w:pPr>
      <w:r>
        <w:rPr>
          <w:rFonts w:hint="default"/>
        </w:rPr>
        <w:t>Step 2: Turn the Story into a 60-Second Reel Script</w:t>
      </w:r>
    </w:p>
    <w:p w14:paraId="47F92A6E">
      <w:pPr>
        <w:rPr>
          <w:rFonts w:hint="default"/>
        </w:rPr>
      </w:pPr>
      <w:r>
        <w:rPr>
          <w:rFonts w:hint="default"/>
        </w:rPr>
        <w:t>Break the story into 6–7 short scenes.</w:t>
      </w:r>
    </w:p>
    <w:p w14:paraId="78C9439B">
      <w:pPr>
        <w:rPr>
          <w:rFonts w:hint="default"/>
        </w:rPr>
      </w:pPr>
      <w:r>
        <w:rPr>
          <w:rFonts w:hint="default"/>
        </w:rPr>
        <w:t>Each scene could include:</w:t>
      </w:r>
    </w:p>
    <w:p w14:paraId="54ABA45E">
      <w:pPr>
        <w:rPr>
          <w:rFonts w:hint="default"/>
        </w:rPr>
      </w:pPr>
      <w:r>
        <w:rPr>
          <w:rFonts w:hint="default"/>
        </w:rPr>
        <w:t>● Visual description</w:t>
      </w:r>
    </w:p>
    <w:p w14:paraId="4702E6C6">
      <w:pPr>
        <w:rPr>
          <w:rFonts w:hint="default"/>
        </w:rPr>
      </w:pPr>
      <w:r>
        <w:rPr>
          <w:rFonts w:hint="default"/>
        </w:rPr>
        <w:t>● script line</w:t>
      </w:r>
    </w:p>
    <w:p w14:paraId="6461A4C3">
      <w:pPr>
        <w:rPr>
          <w:rFonts w:hint="default"/>
        </w:rPr>
      </w:pPr>
      <w:r>
        <w:rPr>
          <w:rFonts w:hint="default"/>
        </w:rPr>
        <w:t>You can use ChatGPT to brainstorm, but do not rely only on generic AI-generated story</w:t>
      </w:r>
    </w:p>
    <w:p w14:paraId="4B655FB1">
      <w:pPr>
        <w:rPr>
          <w:rFonts w:hint="default"/>
        </w:rPr>
      </w:pPr>
      <w:r>
        <w:rPr>
          <w:rFonts w:hint="default"/>
        </w:rPr>
        <w:t>ideas. If the story feels bland, improve it yourself.</w:t>
      </w:r>
    </w:p>
    <w:p w14:paraId="6F3528B7"/>
    <w:p w14:paraId="0E2F355A">
      <w:pPr>
        <w:rPr>
          <w:rFonts w:hint="default"/>
        </w:rPr>
      </w:pPr>
      <w:r>
        <w:rPr>
          <w:rFonts w:hint="default"/>
        </w:rPr>
        <w:t>Step 3: Collect Strong Visual References</w:t>
      </w:r>
    </w:p>
    <w:p w14:paraId="64951CD5">
      <w:pPr>
        <w:rPr>
          <w:rFonts w:hint="default"/>
        </w:rPr>
      </w:pPr>
      <w:r>
        <w:rPr>
          <w:rFonts w:hint="default"/>
        </w:rPr>
        <w:t>Before generating images, collect strong visual references.</w:t>
      </w:r>
    </w:p>
    <w:p w14:paraId="1F774A18">
      <w:pPr>
        <w:rPr>
          <w:rFonts w:hint="default"/>
        </w:rPr>
      </w:pPr>
      <w:r>
        <w:rPr>
          <w:rFonts w:hint="default"/>
        </w:rPr>
        <w:t>These can come from:</w:t>
      </w:r>
    </w:p>
    <w:p w14:paraId="6D5A8733">
      <w:pPr>
        <w:rPr>
          <w:rFonts w:hint="default"/>
        </w:rPr>
      </w:pPr>
      <w:r>
        <w:rPr>
          <w:rFonts w:hint="default"/>
        </w:rPr>
        <w:t>● YouTube videos</w:t>
      </w:r>
    </w:p>
    <w:p w14:paraId="5D012A69">
      <w:pPr>
        <w:rPr>
          <w:rFonts w:hint="default"/>
        </w:rPr>
      </w:pPr>
      <w:r>
        <w:rPr>
          <w:rFonts w:hint="default"/>
        </w:rPr>
        <w:t>● Shorts/Reels/TikToks</w:t>
      </w:r>
    </w:p>
    <w:p w14:paraId="42B82919">
      <w:pPr>
        <w:rPr>
          <w:rFonts w:hint="default"/>
        </w:rPr>
      </w:pPr>
      <w:r>
        <w:rPr>
          <w:rFonts w:hint="default"/>
        </w:rPr>
        <w:t>● Illustration styles from the internet</w:t>
      </w:r>
    </w:p>
    <w:p w14:paraId="5561AC68">
      <w:pPr>
        <w:rPr>
          <w:rFonts w:hint="default"/>
        </w:rPr>
      </w:pPr>
      <w:r>
        <w:rPr>
          <w:rFonts w:hint="default"/>
        </w:rPr>
        <w:t>● Existing AI-generated animations</w:t>
      </w:r>
    </w:p>
    <w:p w14:paraId="6701018E">
      <w:pPr>
        <w:rPr>
          <w:rFonts w:hint="default"/>
        </w:rPr>
      </w:pPr>
      <w:r>
        <w:rPr>
          <w:rFonts w:hint="default"/>
        </w:rPr>
        <w:t>● Artists/designers whose visual style fits the story</w:t>
      </w:r>
    </w:p>
    <w:p w14:paraId="013272FC">
      <w:pPr>
        <w:rPr>
          <w:rFonts w:hint="default"/>
        </w:rPr>
      </w:pPr>
      <w:r>
        <w:rPr>
          <w:rFonts w:hint="default"/>
        </w:rPr>
        <w:t>● Movie stills or cinematic references</w:t>
      </w:r>
    </w:p>
    <w:p w14:paraId="6A355628">
      <w:pPr>
        <w:rPr>
          <w:rFonts w:hint="default"/>
        </w:rPr>
      </w:pPr>
    </w:p>
    <w:p w14:paraId="36F61A58">
      <w:pPr>
        <w:rPr>
          <w:rFonts w:hint="default"/>
        </w:rPr>
      </w:pPr>
      <w:r>
        <w:rPr>
          <w:rFonts w:hint="default"/>
        </w:rPr>
        <w:t>Step 4: Create Illustrated Scene Images</w:t>
      </w:r>
    </w:p>
    <w:p w14:paraId="4E0F2546">
      <w:pPr>
        <w:rPr>
          <w:rFonts w:hint="default"/>
        </w:rPr>
      </w:pPr>
      <w:r>
        <w:rPr>
          <w:rFonts w:hint="default"/>
        </w:rPr>
        <w:t>For each scene, generate a still illustration before animating.</w:t>
      </w:r>
    </w:p>
    <w:p w14:paraId="7F32062B">
      <w:pPr>
        <w:rPr>
          <w:rFonts w:hint="default"/>
        </w:rPr>
      </w:pPr>
      <w:r>
        <w:rPr>
          <w:rFonts w:hint="default"/>
        </w:rPr>
        <w:t>Tool: ChatGPT (image generation)</w:t>
      </w:r>
    </w:p>
    <w:p w14:paraId="24671123">
      <w:pPr>
        <w:rPr>
          <w:rFonts w:hint="default"/>
        </w:rPr>
      </w:pPr>
      <w:r>
        <w:rPr>
          <w:rFonts w:hint="default"/>
        </w:rPr>
        <w:t>How:</w:t>
      </w:r>
    </w:p>
    <w:p w14:paraId="2BCE7235">
      <w:pPr>
        <w:rPr>
          <w:rFonts w:hint="default"/>
        </w:rPr>
      </w:pPr>
      <w:r>
        <w:rPr>
          <w:rFonts w:hint="default"/>
        </w:rPr>
        <w:t>1. Upload your style reference (from Step 1)</w:t>
      </w:r>
    </w:p>
    <w:p w14:paraId="3D946D4C">
      <w:pPr>
        <w:rPr>
          <w:rFonts w:hint="default"/>
        </w:rPr>
      </w:pPr>
      <w:r>
        <w:rPr>
          <w:rFonts w:hint="default"/>
        </w:rPr>
        <w:t>2. Upload the client's face / character reference (from assets folder)</w:t>
      </w:r>
    </w:p>
    <w:p w14:paraId="46CCF230">
      <w:pPr>
        <w:rPr>
          <w:rFonts w:hint="default"/>
        </w:rPr>
      </w:pPr>
      <w:r>
        <w:rPr>
          <w:rFonts w:hint="default"/>
        </w:rPr>
        <w:t>3. Prompt for the specific scene</w:t>
      </w:r>
    </w:p>
    <w:p w14:paraId="712DAEDB">
      <w:pPr>
        <w:rPr>
          <w:rFonts w:hint="default"/>
        </w:rPr>
      </w:pPr>
      <w:r>
        <w:rPr>
          <w:rFonts w:hint="default"/>
        </w:rPr>
        <w:t>Illustrated stills give you more control over quality than jumping straight to video</w:t>
      </w:r>
    </w:p>
    <w:p w14:paraId="5010D7C2">
      <w:pPr>
        <w:rPr>
          <w:rFonts w:hint="default"/>
        </w:rPr>
      </w:pPr>
      <w:r>
        <w:rPr>
          <w:rFonts w:hint="default"/>
        </w:rPr>
        <w:t>generation.</w:t>
      </w:r>
    </w:p>
    <w:p w14:paraId="2F402B97">
      <w:pPr>
        <w:rPr>
          <w:rFonts w:hint="default"/>
        </w:rPr>
      </w:pPr>
    </w:p>
    <w:p w14:paraId="3A232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Story`s Prompt: </w:t>
      </w:r>
    </w:p>
    <w:p w14:paraId="586A02AF">
      <w:pPr>
        <w:rPr>
          <w:rFonts w:hint="default"/>
          <w:lang w:val="en-US"/>
        </w:rPr>
      </w:pPr>
    </w:p>
    <w:p w14:paraId="6F069A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Suggest me some for reels under 60s to visualize this story of part of it and to go viral </w:t>
      </w:r>
    </w:p>
    <w:p w14:paraId="6BB36A75">
      <w:pPr>
        <w:rPr>
          <w:rFonts w:hint="default"/>
          <w:lang w:val="en-US"/>
        </w:rPr>
      </w:pPr>
    </w:p>
    <w:p w14:paraId="53B0B1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an illustration visualizing this scene in exact same design style as attached image, include the following person in this scene. </w:t>
      </w:r>
    </w:p>
    <w:p w14:paraId="5318837B">
      <w:pPr>
        <w:rPr>
          <w:rFonts w:hint="default"/>
          <w:lang w:val="en-US"/>
        </w:rPr>
      </w:pPr>
    </w:p>
    <w:p w14:paraId="07A6365F">
      <w:pPr>
        <w:rPr>
          <w:rFonts w:hint="default"/>
          <w:lang w:val="en-US"/>
        </w:rPr>
      </w:pPr>
      <w:r>
        <w:rPr>
          <w:rFonts w:hint="default"/>
          <w:lang w:val="en-US"/>
        </w:rPr>
        <w:t>Scene:</w:t>
      </w:r>
    </w:p>
    <w:p w14:paraId="41EE40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Night, Back alley behind a restaurant. A dishwasher in white apron quielty opens a kitched door, looks around, and drops a wrapped premium steak into an outdoor dumpster. Moody lighting. Suspensful, alost like a crime scene. </w:t>
      </w:r>
    </w:p>
    <w:p w14:paraId="494A693A">
      <w:pPr>
        <w:rPr>
          <w:rFonts w:hint="default"/>
          <w:lang w:val="en-US"/>
        </w:rPr>
      </w:pPr>
    </w:p>
    <w:p w14:paraId="7B1803B4">
      <w:pPr>
        <w:rPr>
          <w:rFonts w:hint="default"/>
          <w:lang w:val="en-US"/>
        </w:rPr>
      </w:pPr>
      <w:r>
        <w:rPr>
          <w:rFonts w:hint="default"/>
          <w:lang w:val="en-US"/>
        </w:rPr>
        <w:t>How you'll be evaluated</w:t>
      </w:r>
    </w:p>
    <w:p w14:paraId="2663D02B">
      <w:pPr>
        <w:rPr>
          <w:rFonts w:hint="default"/>
          <w:lang w:val="en-US"/>
        </w:rPr>
      </w:pPr>
      <w:r>
        <w:rPr>
          <w:rFonts w:hint="default"/>
          <w:lang w:val="en-US"/>
        </w:rPr>
        <w:t>1. Output quality — nothing beats this. Do whatever it takes to get the best result.</w:t>
      </w:r>
    </w:p>
    <w:p w14:paraId="6134D6CA">
      <w:pPr>
        <w:rPr>
          <w:rFonts w:hint="default"/>
          <w:lang w:val="en-US"/>
        </w:rPr>
      </w:pPr>
      <w:r>
        <w:rPr>
          <w:rFonts w:hint="default"/>
          <w:lang w:val="en-US"/>
        </w:rPr>
        <w:t>Retry, switch tools, refine prompts, edit heavily — the final video is what matters</w:t>
      </w:r>
    </w:p>
    <w:p w14:paraId="079D9828">
      <w:pPr>
        <w:rPr>
          <w:rFonts w:hint="default"/>
          <w:lang w:val="en-US"/>
        </w:rPr>
      </w:pPr>
      <w:r>
        <w:rPr>
          <w:rFonts w:hint="default"/>
          <w:lang w:val="en-US"/>
        </w:rPr>
        <w:t>most.</w:t>
      </w:r>
    </w:p>
    <w:p w14:paraId="760423AF">
      <w:pPr>
        <w:rPr>
          <w:rFonts w:hint="default"/>
          <w:lang w:val="en-US"/>
        </w:rPr>
      </w:pPr>
      <w:r>
        <w:rPr>
          <w:rFonts w:hint="default"/>
          <w:lang w:val="en-US"/>
        </w:rPr>
        <w:t>2. Innovation in workflow — we highly appreciate if you come up with your own</w:t>
      </w:r>
    </w:p>
    <w:p w14:paraId="55652D8E">
      <w:pPr>
        <w:rPr>
          <w:rFonts w:hint="default"/>
          <w:lang w:val="en-US"/>
        </w:rPr>
      </w:pPr>
      <w:r>
        <w:rPr>
          <w:rFonts w:hint="default"/>
          <w:lang w:val="en-US"/>
        </w:rPr>
        <w:t>approach. The workflow below is for reference only. If you find a better path, use it</w:t>
      </w:r>
    </w:p>
    <w:p w14:paraId="24170F5D">
      <w:pPr>
        <w:rPr>
          <w:rFonts w:hint="default"/>
          <w:lang w:val="en-US"/>
        </w:rPr>
      </w:pPr>
      <w:r>
        <w:rPr>
          <w:rFonts w:hint="default"/>
          <w:lang w:val="en-US"/>
        </w:rPr>
        <w:t>and explain why. That is exactly what we want to see.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F21B76"/>
    <w:rsid w:val="459D5EDD"/>
    <w:rsid w:val="45C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2021-04-16T13:07:00Z</dcterms:created>
  <dc:creator>Pranjal Sinha</dc:creator>
  <cp:lastModifiedBy>Pranjal Sinha</cp:lastModifiedBy>
  <dcterms:modified xsi:type="dcterms:W3CDTF">2026-06-09T18:00:21Z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eyJoZGlkIjoiYjRlZDFiYWY0YjhiZWI1OGI3OWNkYWJjNDMzMTc1OTUiLCJ1c2VySWQiOiI1NjcxMjMyNjUzMzgifQ==</vt:lpwstr>
  </property>
  <property fmtid="{D5CDD505-2E9C-101B-9397-08002B2CF9AE}" pid="4" name="ICV">
    <vt:lpwstr>4E8A2096A8114476867BC4622B84972A_12</vt:lpwstr>
  </property>
</Properties>
</file>