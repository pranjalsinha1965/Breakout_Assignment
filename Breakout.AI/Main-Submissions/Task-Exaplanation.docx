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6D1FB"/>
    <w:p w14:paraId="17F49965">
      <w:pPr>
        <w:rPr>
          <w:rFonts w:hint="default"/>
          <w:vertAlign w:val="baseline"/>
          <w:lang w:val="en-US"/>
        </w:rPr>
      </w:pPr>
      <w:r>
        <w:rPr>
          <w:rFonts w:hint="default"/>
          <w:lang w:val="en-US"/>
        </w:rPr>
        <w:t>After</w:t>
      </w:r>
      <w:r>
        <w:rPr>
          <w:rFonts w:hint="default"/>
          <w:vertAlign w:val="baseline"/>
          <w:lang w:val="en-US"/>
        </w:rPr>
        <w:t xml:space="preserve"> reading the assignment it seems to be more than video generation.  They are evaluating whether you can think like a Content Strategist, Creative AI Director, Workflow Designer or and AI Agent Builder. Strongest candidates should show: </w:t>
      </w:r>
    </w:p>
    <w:p w14:paraId="5A61DE95">
      <w:pPr>
        <w:numPr>
          <w:ilvl w:val="0"/>
          <w:numId w:val="11"/>
        </w:numPr>
        <w:rPr>
          <w:rFonts w:hint="default"/>
          <w:vertAlign w:val="baseline"/>
          <w:lang w:val="en-US"/>
        </w:rPr>
      </w:pPr>
      <w:r>
        <w:rPr>
          <w:rFonts w:hint="default"/>
          <w:vertAlign w:val="baseline"/>
          <w:lang w:val="en-US"/>
        </w:rPr>
        <w:t>Why they close those stories ?</w:t>
      </w:r>
    </w:p>
    <w:p w14:paraId="5D5CA742">
      <w:pPr>
        <w:numPr>
          <w:ilvl w:val="0"/>
          <w:numId w:val="11"/>
        </w:numPr>
        <w:rPr>
          <w:rFonts w:hint="default"/>
          <w:vertAlign w:val="baseline"/>
          <w:lang w:val="en-US"/>
        </w:rPr>
      </w:pPr>
      <w:r>
        <w:rPr>
          <w:rFonts w:hint="default"/>
          <w:vertAlign w:val="baseline"/>
          <w:lang w:val="en-US"/>
        </w:rPr>
        <w:t>Why those stories go viral ?</w:t>
      </w:r>
    </w:p>
    <w:p w14:paraId="1B772A8F">
      <w:pPr>
        <w:numPr>
          <w:ilvl w:val="0"/>
          <w:numId w:val="11"/>
        </w:numPr>
        <w:rPr>
          <w:rFonts w:hint="default"/>
          <w:vertAlign w:val="baseline"/>
          <w:lang w:val="en-US"/>
        </w:rPr>
      </w:pPr>
      <w:r>
        <w:rPr>
          <w:rFonts w:hint="default"/>
          <w:vertAlign w:val="baseline"/>
          <w:lang w:val="en-US"/>
        </w:rPr>
        <w:t>How visual consistency was maintained ?</w:t>
      </w:r>
    </w:p>
    <w:p w14:paraId="1AEF61EF">
      <w:pPr>
        <w:numPr>
          <w:ilvl w:val="0"/>
          <w:numId w:val="11"/>
        </w:numPr>
        <w:rPr>
          <w:rFonts w:hint="default"/>
          <w:vertAlign w:val="baseline"/>
          <w:lang w:val="en-US"/>
        </w:rPr>
      </w:pPr>
      <w:r>
        <w:rPr>
          <w:rFonts w:hint="default"/>
          <w:vertAlign w:val="baseline"/>
          <w:lang w:val="en-US"/>
        </w:rPr>
        <w:t xml:space="preserve">How the entire process can later become automated ? </w:t>
      </w:r>
    </w:p>
    <w:p w14:paraId="2291962B">
      <w:pPr>
        <w:numPr>
          <w:numId w:val="0"/>
        </w:numPr>
        <w:rPr>
          <w:rFonts w:hint="default"/>
          <w:vertAlign w:val="baseline"/>
          <w:lang w:val="en-US"/>
        </w:rPr>
      </w:pPr>
    </w:p>
    <w:p w14:paraId="3375087A">
      <w:pPr>
        <w:numPr>
          <w:numId w:val="0"/>
        </w:numPr>
        <w:rPr>
          <w:rFonts w:hint="default"/>
          <w:vertAlign w:val="baseline"/>
          <w:lang w:val="en-US"/>
        </w:rPr>
      </w:pPr>
      <w:r>
        <w:rPr>
          <w:rFonts w:hint="default"/>
          <w:vertAlign w:val="baseline"/>
          <w:lang w:val="en-US"/>
        </w:rPr>
        <w:t>Expectation ----</w:t>
      </w:r>
    </w:p>
    <w:p w14:paraId="65ACCD54">
      <w:pPr>
        <w:numPr>
          <w:numId w:val="0"/>
        </w:numPr>
        <w:rPr>
          <w:rFonts w:hint="default"/>
          <w:vertAlign w:val="baseline"/>
          <w:lang w:val="en-US"/>
        </w:rPr>
      </w:pPr>
    </w:p>
    <w:p w14:paraId="6D6D4BC6">
      <w:pPr>
        <w:numPr>
          <w:numId w:val="0"/>
        </w:numPr>
        <w:rPr>
          <w:rFonts w:hint="default"/>
          <w:vertAlign w:val="baseline"/>
          <w:lang w:val="en-US"/>
        </w:rPr>
      </w:pPr>
      <w:r>
        <w:rPr>
          <w:rFonts w:hint="default"/>
          <w:vertAlign w:val="baseline"/>
          <w:lang w:val="en-US"/>
        </w:rPr>
        <w:t xml:space="preserve">As per my understanding I designed a repeatable AI-powered reel production pipeline that can generate dozens of author - focused viral every day. This is the real test for the participants ! </w:t>
      </w:r>
    </w:p>
    <w:p w14:paraId="5E7823EB">
      <w:pPr>
        <w:numPr>
          <w:numId w:val="0"/>
        </w:numPr>
        <w:rPr>
          <w:rFonts w:hint="default"/>
          <w:vertAlign w:val="baseline"/>
          <w:lang w:val="en-US"/>
        </w:rPr>
      </w:pPr>
    </w:p>
    <w:p w14:paraId="2051D650">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Step-1: Understand the Goal --- </w:t>
      </w:r>
    </w:p>
    <w:p w14:paraId="38F4F724">
      <w:pPr>
        <w:numPr>
          <w:numId w:val="0"/>
        </w:numPr>
        <w:rPr>
          <w:rFonts w:hint="default"/>
          <w:vertAlign w:val="baseline"/>
          <w:lang w:val="en-US"/>
        </w:rPr>
      </w:pPr>
    </w:p>
    <w:p w14:paraId="6ACF9E40">
      <w:pPr>
        <w:numPr>
          <w:numId w:val="0"/>
        </w:numPr>
        <w:rPr>
          <w:rFonts w:hint="default"/>
          <w:vertAlign w:val="baseline"/>
          <w:lang w:val="en-US"/>
        </w:rPr>
      </w:pPr>
      <w:r>
        <w:rPr>
          <w:rFonts w:hint="default"/>
          <w:vertAlign w:val="baseline"/>
          <w:lang w:val="en-US"/>
        </w:rPr>
        <w:t xml:space="preserve">According to the author`s narrative, audience should be watchful how trending stories occupy them till the end. </w:t>
      </w:r>
    </w:p>
    <w:p w14:paraId="069E3D5A">
      <w:pPr>
        <w:numPr>
          <w:numId w:val="0"/>
        </w:numPr>
        <w:rPr>
          <w:rFonts w:hint="default"/>
          <w:vertAlign w:val="baseline"/>
          <w:lang w:val="en-US"/>
        </w:rPr>
      </w:pPr>
    </w:p>
    <w:p w14:paraId="6C50E4A8">
      <w:pPr>
        <w:numPr>
          <w:numId w:val="0"/>
        </w:numPr>
        <w:rPr>
          <w:rFonts w:hint="default"/>
          <w:b/>
          <w:bCs/>
          <w:sz w:val="28"/>
          <w:szCs w:val="28"/>
          <w:u w:val="single"/>
          <w:vertAlign w:val="baseline"/>
          <w:lang w:val="en-US"/>
        </w:rPr>
      </w:pPr>
      <w:r>
        <w:rPr>
          <w:rFonts w:hint="default"/>
          <w:b/>
          <w:bCs/>
          <w:sz w:val="28"/>
          <w:szCs w:val="28"/>
          <w:u w:val="single"/>
          <w:vertAlign w:val="baseline"/>
          <w:lang w:val="en-US"/>
        </w:rPr>
        <w:t>Step-2: Pick stories strategically---</w:t>
      </w:r>
    </w:p>
    <w:p w14:paraId="02514B8C">
      <w:pPr>
        <w:numPr>
          <w:numId w:val="0"/>
        </w:numPr>
        <w:rPr>
          <w:rFonts w:hint="default"/>
          <w:vertAlign w:val="baseline"/>
          <w:lang w:val="en-US"/>
        </w:rPr>
      </w:pPr>
    </w:p>
    <w:p w14:paraId="57FCECD5">
      <w:pPr>
        <w:numPr>
          <w:numId w:val="0"/>
        </w:numPr>
        <w:rPr>
          <w:rFonts w:hint="default"/>
          <w:vertAlign w:val="baseline"/>
          <w:lang w:val="en-US"/>
        </w:rPr>
      </w:pPr>
      <w:r>
        <w:rPr>
          <w:rFonts w:hint="default"/>
          <w:vertAlign w:val="baseline"/>
          <w:lang w:val="en-US"/>
        </w:rPr>
        <w:t xml:space="preserve">Story strategists choose stories without any curiosity gap examples: such that there are no secrets, hidden truths and unexpected twists. Stories should be chosen with emotional backgrounds, surprise endings and historical / true stories. Emotions can include sacrifice, betrayal, kindness and survival. Stories with historical backgrounds include travel, business criteria and use cases. </w:t>
      </w:r>
    </w:p>
    <w:p w14:paraId="48774A77">
      <w:pPr>
        <w:numPr>
          <w:numId w:val="0"/>
        </w:numPr>
        <w:rPr>
          <w:rFonts w:hint="default"/>
          <w:vertAlign w:val="baseline"/>
          <w:lang w:val="en-US"/>
        </w:rPr>
      </w:pPr>
    </w:p>
    <w:p w14:paraId="353B64A3">
      <w:pPr>
        <w:numPr>
          <w:numId w:val="0"/>
        </w:numPr>
        <w:rPr>
          <w:rFonts w:hint="default"/>
          <w:b/>
          <w:bCs/>
          <w:sz w:val="28"/>
          <w:szCs w:val="28"/>
          <w:u w:val="single"/>
          <w:vertAlign w:val="baseline"/>
          <w:lang w:val="en-US"/>
        </w:rPr>
      </w:pPr>
      <w:r>
        <w:rPr>
          <w:rFonts w:hint="default"/>
          <w:b/>
          <w:bCs/>
          <w:sz w:val="28"/>
          <w:szCs w:val="28"/>
          <w:u w:val="single"/>
          <w:vertAlign w:val="baseline"/>
          <w:lang w:val="en-US"/>
        </w:rPr>
        <w:t>Step-3: Story`s conversion into viral reel---</w:t>
      </w:r>
    </w:p>
    <w:p w14:paraId="4D4A16C5">
      <w:pPr>
        <w:numPr>
          <w:numId w:val="0"/>
        </w:numPr>
        <w:rPr>
          <w:rFonts w:hint="default"/>
          <w:vertAlign w:val="baseline"/>
          <w:lang w:val="en-US"/>
        </w:rPr>
      </w:pPr>
    </w:p>
    <w:p w14:paraId="1ABA78F7">
      <w:pPr>
        <w:numPr>
          <w:ilvl w:val="0"/>
          <w:numId w:val="12"/>
        </w:numPr>
        <w:rPr>
          <w:rFonts w:hint="default"/>
          <w:vertAlign w:val="baseline"/>
          <w:lang w:val="en-US"/>
        </w:rPr>
      </w:pPr>
      <w:r>
        <w:rPr>
          <w:rFonts w:hint="default"/>
          <w:vertAlign w:val="baseline"/>
          <w:lang w:val="en-US"/>
        </w:rPr>
        <w:t xml:space="preserve">For initial seconds </w:t>
      </w:r>
    </w:p>
    <w:p w14:paraId="62AE0CF5">
      <w:pPr>
        <w:numPr>
          <w:numId w:val="0"/>
        </w:numPr>
        <w:rPr>
          <w:rFonts w:hint="default"/>
          <w:vertAlign w:val="baseline"/>
          <w:lang w:val="en-US"/>
        </w:rPr>
      </w:pPr>
    </w:p>
    <w:p w14:paraId="322219EE">
      <w:pPr>
        <w:numPr>
          <w:numId w:val="0"/>
        </w:numPr>
        <w:rPr>
          <w:rFonts w:hint="default"/>
          <w:vertAlign w:val="baseline"/>
          <w:lang w:val="en-US"/>
        </w:rPr>
      </w:pPr>
      <w:r>
        <w:rPr>
          <w:rFonts w:hint="default"/>
          <w:vertAlign w:val="baseline"/>
          <w:lang w:val="en-US"/>
        </w:rPr>
        <w:t xml:space="preserve">Address audiences with hooks in-spite of telling them linearly. Examples include employee`s commitment to the same crime every night, How nobody notices what was he throwing ? and what implications costs this restaurant ? </w:t>
      </w:r>
    </w:p>
    <w:p w14:paraId="0582B710">
      <w:pPr>
        <w:numPr>
          <w:numId w:val="0"/>
        </w:numPr>
        <w:rPr>
          <w:rFonts w:hint="default"/>
          <w:vertAlign w:val="baseline"/>
          <w:lang w:val="en-US"/>
        </w:rPr>
      </w:pPr>
    </w:p>
    <w:p w14:paraId="46340101">
      <w:pPr>
        <w:numPr>
          <w:ilvl w:val="0"/>
          <w:numId w:val="12"/>
        </w:numPr>
        <w:ind w:left="0" w:leftChars="0" w:firstLine="0" w:firstLineChars="0"/>
        <w:rPr>
          <w:rFonts w:hint="default"/>
          <w:vertAlign w:val="baseline"/>
          <w:lang w:val="en-US"/>
        </w:rPr>
      </w:pPr>
      <w:r>
        <w:rPr>
          <w:rFonts w:hint="default"/>
          <w:vertAlign w:val="baseline"/>
          <w:lang w:val="en-US"/>
        </w:rPr>
        <w:t xml:space="preserve">Building curiosity till 30 seconds </w:t>
      </w:r>
    </w:p>
    <w:p w14:paraId="53A9420A">
      <w:pPr>
        <w:numPr>
          <w:numId w:val="0"/>
        </w:numPr>
        <w:rPr>
          <w:rFonts w:hint="default"/>
          <w:vertAlign w:val="baseline"/>
          <w:lang w:val="en-US"/>
        </w:rPr>
      </w:pPr>
    </w:p>
    <w:p w14:paraId="1ED40802">
      <w:pPr>
        <w:numPr>
          <w:numId w:val="0"/>
        </w:numPr>
        <w:rPr>
          <w:rFonts w:hint="default"/>
          <w:vertAlign w:val="baseline"/>
          <w:lang w:val="en-US"/>
        </w:rPr>
      </w:pPr>
      <w:r>
        <w:rPr>
          <w:rFonts w:hint="default"/>
          <w:vertAlign w:val="baseline"/>
          <w:lang w:val="en-US"/>
        </w:rPr>
        <w:t xml:space="preserve">Instances include mysterious events, with a question for audiences asking what happens in the end ? </w:t>
      </w:r>
    </w:p>
    <w:p w14:paraId="329C3132">
      <w:pPr>
        <w:numPr>
          <w:numId w:val="0"/>
        </w:numPr>
        <w:rPr>
          <w:rFonts w:hint="default"/>
          <w:vertAlign w:val="baseline"/>
          <w:lang w:val="en-US"/>
        </w:rPr>
      </w:pPr>
    </w:p>
    <w:p w14:paraId="7183CC45">
      <w:pPr>
        <w:numPr>
          <w:ilvl w:val="0"/>
          <w:numId w:val="12"/>
        </w:numPr>
        <w:ind w:left="0" w:leftChars="0" w:firstLine="0" w:firstLineChars="0"/>
        <w:rPr>
          <w:rFonts w:hint="default"/>
          <w:vertAlign w:val="baseline"/>
          <w:lang w:val="en-US"/>
        </w:rPr>
      </w:pPr>
      <w:r>
        <w:rPr>
          <w:rFonts w:hint="default"/>
          <w:vertAlign w:val="baseline"/>
          <w:lang w:val="en-US"/>
        </w:rPr>
        <w:t>Reveal (30-50 seconds)</w:t>
      </w:r>
    </w:p>
    <w:p w14:paraId="3244A96A">
      <w:pPr>
        <w:numPr>
          <w:numId w:val="0"/>
        </w:numPr>
        <w:ind w:leftChars="0"/>
        <w:rPr>
          <w:rFonts w:hint="default"/>
          <w:vertAlign w:val="baseline"/>
          <w:lang w:val="en-US"/>
        </w:rPr>
      </w:pPr>
    </w:p>
    <w:p w14:paraId="013C7832">
      <w:pPr>
        <w:numPr>
          <w:numId w:val="0"/>
        </w:numPr>
        <w:ind w:leftChars="0"/>
        <w:rPr>
          <w:rFonts w:hint="default"/>
          <w:vertAlign w:val="baseline"/>
          <w:lang w:val="en-US"/>
        </w:rPr>
      </w:pPr>
      <w:r>
        <w:rPr>
          <w:rFonts w:hint="default"/>
          <w:vertAlign w:val="baseline"/>
          <w:lang w:val="en-US"/>
        </w:rPr>
        <w:t xml:space="preserve">The order should be now opening with a surprise event disclosing some bigger twists. </w:t>
      </w:r>
    </w:p>
    <w:p w14:paraId="2997AB43">
      <w:pPr>
        <w:numPr>
          <w:numId w:val="0"/>
        </w:numPr>
        <w:ind w:leftChars="0"/>
        <w:rPr>
          <w:rFonts w:hint="default"/>
          <w:vertAlign w:val="baseline"/>
          <w:lang w:val="en-US"/>
        </w:rPr>
      </w:pPr>
    </w:p>
    <w:p w14:paraId="55C85BE0">
      <w:pPr>
        <w:numPr>
          <w:ilvl w:val="0"/>
          <w:numId w:val="12"/>
        </w:numPr>
        <w:ind w:left="0" w:leftChars="0" w:firstLine="0" w:firstLineChars="0"/>
        <w:rPr>
          <w:rFonts w:hint="default"/>
          <w:vertAlign w:val="baseline"/>
          <w:lang w:val="en-US"/>
        </w:rPr>
      </w:pPr>
      <w:r>
        <w:rPr>
          <w:rFonts w:hint="default"/>
          <w:vertAlign w:val="baseline"/>
          <w:lang w:val="en-US"/>
        </w:rPr>
        <w:t>Lesson punchlines (50-60 seconds)</w:t>
      </w:r>
    </w:p>
    <w:p w14:paraId="61E29AE3">
      <w:pPr>
        <w:numPr>
          <w:numId w:val="0"/>
        </w:numPr>
        <w:rPr>
          <w:rFonts w:hint="default"/>
          <w:vertAlign w:val="baseline"/>
          <w:lang w:val="en-US"/>
        </w:rPr>
      </w:pPr>
    </w:p>
    <w:p w14:paraId="2F5560E8">
      <w:pPr>
        <w:numPr>
          <w:numId w:val="0"/>
        </w:numPr>
        <w:rPr>
          <w:rFonts w:hint="default"/>
          <w:vertAlign w:val="baseline"/>
          <w:lang w:val="en-US"/>
        </w:rPr>
      </w:pPr>
      <w:r>
        <w:rPr>
          <w:rFonts w:hint="default"/>
          <w:vertAlign w:val="baseline"/>
          <w:lang w:val="en-US"/>
        </w:rPr>
        <w:t xml:space="preserve">Happening of some gruel some thefts, robberies or crimes during moonlight showers or intimidating residential spots. </w:t>
      </w:r>
    </w:p>
    <w:p w14:paraId="393A495B">
      <w:pPr>
        <w:numPr>
          <w:numId w:val="0"/>
        </w:numPr>
        <w:rPr>
          <w:rFonts w:hint="default"/>
          <w:vertAlign w:val="baseline"/>
          <w:lang w:val="en-US"/>
        </w:rPr>
      </w:pPr>
    </w:p>
    <w:p w14:paraId="1715E3BE">
      <w:pPr>
        <w:numPr>
          <w:numId w:val="0"/>
        </w:numPr>
        <w:rPr>
          <w:rFonts w:hint="default"/>
          <w:vertAlign w:val="baseline"/>
          <w:lang w:val="en-US"/>
        </w:rPr>
      </w:pPr>
    </w:p>
    <w:p w14:paraId="0DA3FFD5">
      <w:pPr>
        <w:numPr>
          <w:numId w:val="0"/>
        </w:numPr>
        <w:rPr>
          <w:rFonts w:hint="default"/>
          <w:vertAlign w:val="baseline"/>
          <w:lang w:val="en-US"/>
        </w:rPr>
      </w:pPr>
    </w:p>
    <w:p w14:paraId="6B9245A9">
      <w:pPr>
        <w:numPr>
          <w:numId w:val="0"/>
        </w:numPr>
        <w:rPr>
          <w:rFonts w:hint="default"/>
          <w:vertAlign w:val="baseline"/>
          <w:lang w:val="en-US"/>
        </w:rPr>
      </w:pPr>
    </w:p>
    <w:p w14:paraId="7A4F7160">
      <w:pPr>
        <w:numPr>
          <w:numId w:val="0"/>
        </w:numPr>
        <w:rPr>
          <w:rFonts w:hint="default"/>
          <w:vertAlign w:val="baseline"/>
          <w:lang w:val="en-US"/>
        </w:rPr>
      </w:pPr>
    </w:p>
    <w:p w14:paraId="1DEFD5DB">
      <w:pPr>
        <w:numPr>
          <w:numId w:val="0"/>
        </w:numPr>
        <w:rPr>
          <w:rFonts w:hint="default"/>
          <w:vertAlign w:val="baseline"/>
          <w:lang w:val="en-US"/>
        </w:rPr>
      </w:pPr>
    </w:p>
    <w:p w14:paraId="165F3C6D">
      <w:pPr>
        <w:numPr>
          <w:numId w:val="0"/>
        </w:numPr>
        <w:rPr>
          <w:rFonts w:hint="default"/>
          <w:vertAlign w:val="baseline"/>
          <w:lang w:val="en-US"/>
        </w:rPr>
      </w:pPr>
    </w:p>
    <w:p w14:paraId="3A317617">
      <w:pPr>
        <w:numPr>
          <w:numId w:val="0"/>
        </w:numPr>
        <w:rPr>
          <w:rFonts w:hint="default"/>
          <w:vertAlign w:val="baseline"/>
          <w:lang w:val="en-US"/>
        </w:rPr>
      </w:pPr>
    </w:p>
    <w:p w14:paraId="1ADD88CD">
      <w:pPr>
        <w:numPr>
          <w:numId w:val="0"/>
        </w:numPr>
        <w:rPr>
          <w:rFonts w:hint="default"/>
          <w:vertAlign w:val="baseline"/>
          <w:lang w:val="en-US"/>
        </w:rPr>
      </w:pPr>
    </w:p>
    <w:p w14:paraId="3F70E860">
      <w:pPr>
        <w:numPr>
          <w:numId w:val="0"/>
        </w:numPr>
        <w:rPr>
          <w:rFonts w:hint="default"/>
          <w:vertAlign w:val="baseline"/>
          <w:lang w:val="en-US"/>
        </w:rPr>
      </w:pPr>
    </w:p>
    <w:p w14:paraId="72011FE9">
      <w:pPr>
        <w:numPr>
          <w:numId w:val="0"/>
        </w:numPr>
        <w:rPr>
          <w:rFonts w:hint="default"/>
          <w:vertAlign w:val="baseline"/>
          <w:lang w:val="en-US"/>
        </w:rPr>
      </w:pPr>
    </w:p>
    <w:p w14:paraId="715AEE4F">
      <w:pPr>
        <w:numPr>
          <w:numId w:val="0"/>
        </w:numPr>
        <w:rPr>
          <w:rFonts w:hint="default"/>
          <w:vertAlign w:val="baseline"/>
          <w:lang w:val="en-US"/>
        </w:rPr>
      </w:pPr>
    </w:p>
    <w:p w14:paraId="108E7C7B">
      <w:pPr>
        <w:numPr>
          <w:numId w:val="0"/>
        </w:numPr>
        <w:rPr>
          <w:rFonts w:hint="default"/>
          <w:vertAlign w:val="baseline"/>
          <w:lang w:val="en-US"/>
        </w:rPr>
      </w:pPr>
    </w:p>
    <w:p w14:paraId="0F18C816">
      <w:pPr>
        <w:numPr>
          <w:numId w:val="0"/>
        </w:numPr>
        <w:rPr>
          <w:rFonts w:hint="default"/>
          <w:vertAlign w:val="baseline"/>
          <w:lang w:val="en-US"/>
        </w:rPr>
      </w:pPr>
    </w:p>
    <w:p w14:paraId="129E8AC1">
      <w:pPr>
        <w:numPr>
          <w:numId w:val="0"/>
        </w:numPr>
        <w:rPr>
          <w:rFonts w:hint="default"/>
          <w:vertAlign w:val="baseline"/>
          <w:lang w:val="en-US"/>
        </w:rPr>
      </w:pPr>
    </w:p>
    <w:p w14:paraId="4D706BF0">
      <w:pPr>
        <w:numPr>
          <w:numId w:val="0"/>
        </w:numPr>
        <w:rPr>
          <w:rFonts w:hint="default"/>
          <w:vertAlign w:val="baseline"/>
          <w:lang w:val="en-US"/>
        </w:rPr>
      </w:pPr>
      <w:r>
        <w:rPr>
          <w:rFonts w:hint="default"/>
          <w:vertAlign w:val="baseline"/>
          <w:lang w:val="en-US"/>
        </w:rPr>
        <w:t>Recommended Reel Structure---</w:t>
      </w:r>
    </w:p>
    <w:p w14:paraId="7C423BE7">
      <w:pPr>
        <w:numPr>
          <w:numId w:val="0"/>
        </w:numPr>
        <w:rPr>
          <w:rFonts w:hint="default"/>
          <w:vertAlign w:val="baseline"/>
          <w:lang w:val="en-US"/>
        </w:rPr>
      </w:pPr>
    </w:p>
    <w:p w14:paraId="2E4FD607">
      <w:pPr>
        <w:numPr>
          <w:numId w:val="0"/>
        </w:numPr>
        <w:rPr>
          <w:rFonts w:hint="default"/>
          <w:vertAlign w:val="baseline"/>
          <w:lang w:val="en-US"/>
        </w:rPr>
      </w:pPr>
      <w:r>
        <w:rPr>
          <w:rFonts w:hint="default"/>
          <w:vertAlign w:val="baseline"/>
          <w:lang w:val="en-US"/>
        </w:rPr>
        <w:t xml:space="preserve">Scene-1: Hook for 60 seconds </w:t>
      </w:r>
    </w:p>
    <w:p w14:paraId="6C7BC0F7">
      <w:pPr>
        <w:numPr>
          <w:numId w:val="0"/>
        </w:numPr>
        <w:rPr>
          <w:rFonts w:hint="default"/>
          <w:vertAlign w:val="baseline"/>
          <w:lang w:val="en-US"/>
        </w:rPr>
      </w:pPr>
      <w:r>
        <w:rPr>
          <w:rFonts w:hint="default"/>
          <w:vertAlign w:val="baseline"/>
          <w:lang w:val="en-US"/>
        </w:rPr>
        <w:t xml:space="preserve">Scene-2: Introduce the character </w:t>
      </w:r>
    </w:p>
    <w:p w14:paraId="6504D2BA">
      <w:pPr>
        <w:numPr>
          <w:numId w:val="0"/>
        </w:numPr>
        <w:rPr>
          <w:rFonts w:hint="default"/>
          <w:vertAlign w:val="baseline"/>
          <w:lang w:val="en-US"/>
        </w:rPr>
      </w:pPr>
      <w:r>
        <w:rPr>
          <w:rFonts w:hint="default"/>
          <w:vertAlign w:val="baseline"/>
          <w:lang w:val="en-US"/>
        </w:rPr>
        <w:t xml:space="preserve">Scene-3: Problem notices in the story line </w:t>
      </w:r>
    </w:p>
    <w:p w14:paraId="1656BCB8">
      <w:pPr>
        <w:numPr>
          <w:numId w:val="0"/>
        </w:numPr>
        <w:rPr>
          <w:rFonts w:hint="default"/>
          <w:vertAlign w:val="baseline"/>
          <w:lang w:val="en-US"/>
        </w:rPr>
      </w:pPr>
      <w:r>
        <w:rPr>
          <w:rFonts w:hint="default"/>
          <w:vertAlign w:val="baseline"/>
          <w:lang w:val="en-US"/>
        </w:rPr>
        <w:t xml:space="preserve">Scene-4: Escalation </w:t>
      </w:r>
    </w:p>
    <w:p w14:paraId="0BFFBD47">
      <w:pPr>
        <w:numPr>
          <w:numId w:val="0"/>
        </w:numPr>
        <w:rPr>
          <w:rFonts w:hint="default"/>
          <w:vertAlign w:val="baseline"/>
          <w:lang w:val="en-US"/>
        </w:rPr>
      </w:pPr>
      <w:r>
        <w:rPr>
          <w:rFonts w:hint="default"/>
          <w:vertAlign w:val="baseline"/>
          <w:lang w:val="en-US"/>
        </w:rPr>
        <w:t xml:space="preserve">Scene-5: Major Twist </w:t>
      </w:r>
    </w:p>
    <w:p w14:paraId="5855AED1">
      <w:pPr>
        <w:numPr>
          <w:numId w:val="0"/>
        </w:numPr>
        <w:rPr>
          <w:rFonts w:hint="default"/>
          <w:vertAlign w:val="baseline"/>
          <w:lang w:val="en-US"/>
        </w:rPr>
      </w:pPr>
      <w:r>
        <w:rPr>
          <w:rFonts w:hint="default"/>
          <w:vertAlign w:val="baseline"/>
          <w:lang w:val="en-US"/>
        </w:rPr>
        <w:t xml:space="preserve">Scene-6: Revealing secrets </w:t>
      </w:r>
    </w:p>
    <w:p w14:paraId="5AA11529">
      <w:pPr>
        <w:numPr>
          <w:numId w:val="0"/>
        </w:numPr>
        <w:rPr>
          <w:rFonts w:hint="default"/>
          <w:vertAlign w:val="baseline"/>
          <w:lang w:val="en-US"/>
        </w:rPr>
      </w:pPr>
      <w:r>
        <w:rPr>
          <w:rFonts w:hint="default"/>
          <w:vertAlign w:val="baseline"/>
          <w:lang w:val="en-US"/>
        </w:rPr>
        <w:t xml:space="preserve">Scene-7: Lesson / CTA </w:t>
      </w:r>
    </w:p>
    <w:p w14:paraId="262A2C71">
      <w:pPr>
        <w:numPr>
          <w:numId w:val="0"/>
        </w:numPr>
        <w:rPr>
          <w:rFonts w:hint="default"/>
          <w:vertAlign w:val="baseline"/>
          <w:lang w:val="en-US"/>
        </w:rPr>
      </w:pPr>
    </w:p>
    <w:p w14:paraId="1B9390F9">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Step-4: Research Visual References </w:t>
      </w:r>
    </w:p>
    <w:p w14:paraId="55999AD2">
      <w:pPr>
        <w:numPr>
          <w:numId w:val="0"/>
        </w:numPr>
        <w:rPr>
          <w:rFonts w:hint="default"/>
          <w:vertAlign w:val="baseline"/>
          <w:lang w:val="en-US"/>
        </w:rPr>
      </w:pPr>
    </w:p>
    <w:p w14:paraId="7005E229">
      <w:pPr>
        <w:numPr>
          <w:numId w:val="0"/>
        </w:numPr>
        <w:rPr>
          <w:rFonts w:hint="default"/>
          <w:vertAlign w:val="baseline"/>
          <w:lang w:val="en-US"/>
        </w:rPr>
      </w:pPr>
      <w:r>
        <w:rPr>
          <w:rFonts w:hint="default"/>
          <w:vertAlign w:val="baseline"/>
          <w:lang w:val="en-US"/>
        </w:rPr>
        <w:t>This includes stopping immediate image generation and go with building a reference board. For this we need to collect references from:</w:t>
      </w:r>
    </w:p>
    <w:p w14:paraId="6072A057">
      <w:pPr>
        <w:numPr>
          <w:numId w:val="0"/>
        </w:numPr>
        <w:rPr>
          <w:rFonts w:hint="default"/>
          <w:vertAlign w:val="baseline"/>
          <w:lang w:val="en-US"/>
        </w:rPr>
      </w:pPr>
    </w:p>
    <w:p w14:paraId="1CE496E8">
      <w:pPr>
        <w:numPr>
          <w:ilvl w:val="0"/>
          <w:numId w:val="13"/>
        </w:numPr>
        <w:rPr>
          <w:rFonts w:hint="default"/>
          <w:vertAlign w:val="baseline"/>
          <w:lang w:val="en-US"/>
        </w:rPr>
      </w:pPr>
      <w:r>
        <w:rPr>
          <w:rFonts w:hint="default"/>
          <w:vertAlign w:val="baseline"/>
          <w:lang w:val="en-US"/>
        </w:rPr>
        <w:t>YouTube Shorts:</w:t>
      </w:r>
    </w:p>
    <w:p w14:paraId="00D63180">
      <w:pPr>
        <w:numPr>
          <w:numId w:val="0"/>
        </w:numPr>
        <w:rPr>
          <w:rFonts w:hint="default"/>
          <w:vertAlign w:val="baseline"/>
          <w:lang w:val="en-US"/>
        </w:rPr>
      </w:pPr>
    </w:p>
    <w:p w14:paraId="32B475B1">
      <w:pPr>
        <w:numPr>
          <w:numId w:val="0"/>
        </w:numPr>
        <w:rPr>
          <w:rFonts w:hint="default"/>
          <w:vertAlign w:val="baseline"/>
          <w:lang w:val="en-US"/>
        </w:rPr>
      </w:pPr>
      <w:r>
        <w:rPr>
          <w:rFonts w:hint="default"/>
          <w:vertAlign w:val="baseline"/>
          <w:lang w:val="en-US"/>
        </w:rPr>
        <w:t xml:space="preserve">Search cinematic storytelling shorts, AI animated reels and historical storytelling reels. </w:t>
      </w:r>
    </w:p>
    <w:p w14:paraId="514FC632">
      <w:pPr>
        <w:numPr>
          <w:numId w:val="0"/>
        </w:numPr>
        <w:rPr>
          <w:rFonts w:hint="default"/>
          <w:vertAlign w:val="baseline"/>
          <w:lang w:val="en-US"/>
        </w:rPr>
      </w:pPr>
    </w:p>
    <w:p w14:paraId="27CA0662">
      <w:pPr>
        <w:numPr>
          <w:ilvl w:val="0"/>
          <w:numId w:val="13"/>
        </w:numPr>
        <w:ind w:left="0" w:leftChars="0" w:firstLine="0" w:firstLineChars="0"/>
        <w:rPr>
          <w:rFonts w:hint="default"/>
          <w:vertAlign w:val="baseline"/>
          <w:lang w:val="en-US"/>
        </w:rPr>
      </w:pPr>
      <w:r>
        <w:rPr>
          <w:rFonts w:hint="default"/>
          <w:vertAlign w:val="baseline"/>
          <w:lang w:val="en-US"/>
        </w:rPr>
        <w:t>Instagram Reels:</w:t>
      </w:r>
    </w:p>
    <w:p w14:paraId="7788BD27">
      <w:pPr>
        <w:numPr>
          <w:numId w:val="0"/>
        </w:numPr>
        <w:ind w:leftChars="0"/>
        <w:rPr>
          <w:rFonts w:hint="default"/>
          <w:vertAlign w:val="baseline"/>
          <w:lang w:val="en-US"/>
        </w:rPr>
      </w:pPr>
    </w:p>
    <w:p w14:paraId="63E12F8F">
      <w:pPr>
        <w:numPr>
          <w:numId w:val="0"/>
        </w:numPr>
        <w:ind w:leftChars="0"/>
        <w:rPr>
          <w:rFonts w:hint="default"/>
          <w:vertAlign w:val="baseline"/>
          <w:lang w:val="en-US"/>
        </w:rPr>
      </w:pPr>
      <w:r>
        <w:rPr>
          <w:rFonts w:hint="default"/>
          <w:vertAlign w:val="baseline"/>
          <w:lang w:val="en-US"/>
        </w:rPr>
        <w:t xml:space="preserve">Look at visual pacing, key transitions and textual captions. </w:t>
      </w:r>
    </w:p>
    <w:p w14:paraId="1306BBE3">
      <w:pPr>
        <w:numPr>
          <w:numId w:val="0"/>
        </w:numPr>
        <w:ind w:leftChars="0"/>
        <w:rPr>
          <w:rFonts w:hint="default"/>
          <w:vertAlign w:val="baseline"/>
          <w:lang w:val="en-US"/>
        </w:rPr>
      </w:pPr>
    </w:p>
    <w:p w14:paraId="73D3E461">
      <w:pPr>
        <w:numPr>
          <w:ilvl w:val="0"/>
          <w:numId w:val="13"/>
        </w:numPr>
        <w:ind w:left="0" w:leftChars="0" w:firstLine="0" w:firstLineChars="0"/>
        <w:rPr>
          <w:rFonts w:hint="default"/>
          <w:vertAlign w:val="baseline"/>
          <w:lang w:val="en-US"/>
        </w:rPr>
      </w:pPr>
      <w:r>
        <w:rPr>
          <w:rFonts w:hint="default"/>
          <w:vertAlign w:val="baseline"/>
          <w:lang w:val="en-US"/>
        </w:rPr>
        <w:t xml:space="preserve">Movies: </w:t>
      </w:r>
    </w:p>
    <w:p w14:paraId="24D4704C">
      <w:pPr>
        <w:numPr>
          <w:numId w:val="0"/>
        </w:numPr>
        <w:ind w:leftChars="0"/>
        <w:rPr>
          <w:rFonts w:hint="default"/>
          <w:vertAlign w:val="baseline"/>
          <w:lang w:val="en-US"/>
        </w:rPr>
      </w:pPr>
    </w:p>
    <w:p w14:paraId="2BC1B9B7">
      <w:pPr>
        <w:numPr>
          <w:numId w:val="0"/>
        </w:numPr>
        <w:ind w:leftChars="0"/>
        <w:rPr>
          <w:rFonts w:hint="default"/>
          <w:vertAlign w:val="baseline"/>
          <w:lang w:val="en-US"/>
        </w:rPr>
      </w:pPr>
      <w:r>
        <w:rPr>
          <w:rFonts w:hint="default"/>
          <w:vertAlign w:val="baseline"/>
          <w:lang w:val="en-US"/>
        </w:rPr>
        <w:t>Generate references from movie clips like:</w:t>
      </w:r>
    </w:p>
    <w:p w14:paraId="5469A727">
      <w:pPr>
        <w:numPr>
          <w:numId w:val="0"/>
        </w:numPr>
        <w:ind w:leftChars="0"/>
        <w:rPr>
          <w:rFonts w:hint="default"/>
          <w:vertAlign w:val="baseline"/>
          <w:lang w:val="en-US"/>
        </w:rPr>
      </w:pPr>
    </w:p>
    <w:p w14:paraId="5556E36E">
      <w:pPr>
        <w:numPr>
          <w:ilvl w:val="0"/>
          <w:numId w:val="14"/>
        </w:numPr>
        <w:ind w:leftChars="0"/>
        <w:rPr>
          <w:rFonts w:hint="default"/>
          <w:vertAlign w:val="baseline"/>
          <w:lang w:val="en-US"/>
        </w:rPr>
      </w:pPr>
      <w:r>
        <w:rPr>
          <w:rFonts w:hint="default"/>
          <w:vertAlign w:val="baseline"/>
          <w:lang w:val="en-US"/>
        </w:rPr>
        <w:t xml:space="preserve">Se7en </w:t>
      </w:r>
    </w:p>
    <w:p w14:paraId="6746871B">
      <w:pPr>
        <w:numPr>
          <w:ilvl w:val="0"/>
          <w:numId w:val="14"/>
        </w:numPr>
        <w:ind w:leftChars="0"/>
        <w:rPr>
          <w:rFonts w:hint="default"/>
          <w:vertAlign w:val="baseline"/>
          <w:lang w:val="en-US"/>
        </w:rPr>
      </w:pPr>
      <w:r>
        <w:rPr>
          <w:rFonts w:hint="default"/>
          <w:vertAlign w:val="baseline"/>
          <w:lang w:val="en-US"/>
        </w:rPr>
        <w:t xml:space="preserve">Nightcrawler </w:t>
      </w:r>
    </w:p>
    <w:p w14:paraId="4A943E27">
      <w:pPr>
        <w:numPr>
          <w:ilvl w:val="0"/>
          <w:numId w:val="14"/>
        </w:numPr>
        <w:ind w:leftChars="0"/>
        <w:rPr>
          <w:rFonts w:hint="default"/>
          <w:vertAlign w:val="baseline"/>
          <w:lang w:val="en-US"/>
        </w:rPr>
      </w:pPr>
      <w:r>
        <w:rPr>
          <w:rFonts w:hint="default"/>
          <w:vertAlign w:val="baseline"/>
          <w:lang w:val="en-US"/>
        </w:rPr>
        <w:t xml:space="preserve">The social Network </w:t>
      </w:r>
    </w:p>
    <w:p w14:paraId="51E7EDE7">
      <w:pPr>
        <w:numPr>
          <w:ilvl w:val="0"/>
          <w:numId w:val="14"/>
        </w:numPr>
        <w:ind w:leftChars="0"/>
        <w:rPr>
          <w:rFonts w:hint="default"/>
          <w:vertAlign w:val="baseline"/>
          <w:lang w:val="en-US"/>
        </w:rPr>
      </w:pPr>
      <w:r>
        <w:rPr>
          <w:rFonts w:hint="default"/>
          <w:vertAlign w:val="baseline"/>
          <w:lang w:val="en-US"/>
        </w:rPr>
        <w:t xml:space="preserve"> The secret Life of Walter Mitty </w:t>
      </w:r>
    </w:p>
    <w:p w14:paraId="59623442">
      <w:pPr>
        <w:numPr>
          <w:ilvl w:val="0"/>
          <w:numId w:val="14"/>
        </w:numPr>
        <w:ind w:leftChars="0"/>
        <w:rPr>
          <w:rFonts w:hint="default"/>
          <w:vertAlign w:val="baseline"/>
          <w:lang w:val="en-US"/>
        </w:rPr>
      </w:pPr>
      <w:r>
        <w:rPr>
          <w:rFonts w:hint="default"/>
          <w:vertAlign w:val="baseline"/>
          <w:lang w:val="en-US"/>
        </w:rPr>
        <w:t xml:space="preserve">Use them for mood lighting </w:t>
      </w:r>
    </w:p>
    <w:p w14:paraId="483DF3FD">
      <w:pPr>
        <w:numPr>
          <w:numId w:val="0"/>
        </w:numPr>
        <w:rPr>
          <w:rFonts w:hint="default"/>
          <w:vertAlign w:val="baseline"/>
          <w:lang w:val="en-US"/>
        </w:rPr>
      </w:pPr>
    </w:p>
    <w:p w14:paraId="1CA9CA76">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Step-5: Maintaining Consistency for characters </w:t>
      </w:r>
    </w:p>
    <w:p w14:paraId="2A31D68C">
      <w:pPr>
        <w:numPr>
          <w:numId w:val="0"/>
        </w:numPr>
        <w:rPr>
          <w:rFonts w:hint="default"/>
          <w:vertAlign w:val="baseline"/>
          <w:lang w:val="en-US"/>
        </w:rPr>
      </w:pPr>
    </w:p>
    <w:p w14:paraId="53177D53">
      <w:pPr>
        <w:numPr>
          <w:numId w:val="0"/>
        </w:numPr>
        <w:rPr>
          <w:rFonts w:hint="default"/>
          <w:vertAlign w:val="baseline"/>
          <w:lang w:val="en-US"/>
        </w:rPr>
      </w:pPr>
      <w:r>
        <w:rPr>
          <w:rFonts w:hint="default"/>
          <w:vertAlign w:val="baseline"/>
          <w:lang w:val="en-US"/>
        </w:rPr>
        <w:t>One of the biggest evaluation criteria`s specifically to be mentioned is through :-</w:t>
      </w:r>
    </w:p>
    <w:p w14:paraId="0064E0AF">
      <w:pPr>
        <w:numPr>
          <w:numId w:val="0"/>
        </w:numPr>
        <w:rPr>
          <w:rFonts w:hint="default"/>
          <w:vertAlign w:val="baseline"/>
          <w:lang w:val="en-US"/>
        </w:rPr>
      </w:pPr>
    </w:p>
    <w:p w14:paraId="5B07D01F">
      <w:pPr>
        <w:numPr>
          <w:ilvl w:val="0"/>
          <w:numId w:val="15"/>
        </w:numPr>
        <w:rPr>
          <w:rFonts w:hint="default"/>
          <w:vertAlign w:val="baseline"/>
          <w:lang w:val="en-US"/>
        </w:rPr>
      </w:pPr>
      <w:r>
        <w:rPr>
          <w:rFonts w:hint="default"/>
          <w:vertAlign w:val="baseline"/>
          <w:lang w:val="en-US"/>
        </w:rPr>
        <w:t>Use client`s face as the character</w:t>
      </w:r>
    </w:p>
    <w:p w14:paraId="4A47A594">
      <w:pPr>
        <w:numPr>
          <w:numId w:val="0"/>
        </w:numPr>
        <w:rPr>
          <w:rFonts w:hint="default"/>
          <w:vertAlign w:val="baseline"/>
          <w:lang w:val="en-US"/>
        </w:rPr>
      </w:pPr>
    </w:p>
    <w:p w14:paraId="55A436A8">
      <w:pPr>
        <w:numPr>
          <w:numId w:val="0"/>
        </w:numPr>
        <w:rPr>
          <w:rFonts w:hint="default"/>
          <w:vertAlign w:val="baseline"/>
          <w:lang w:val="en-US"/>
        </w:rPr>
      </w:pPr>
      <w:r>
        <w:rPr>
          <w:rFonts w:hint="default"/>
          <w:vertAlign w:val="baseline"/>
          <w:lang w:val="en-US"/>
        </w:rPr>
        <w:t>Meaning:</w:t>
      </w:r>
    </w:p>
    <w:p w14:paraId="3BB27161">
      <w:pPr>
        <w:numPr>
          <w:numId w:val="0"/>
        </w:numPr>
        <w:rPr>
          <w:rFonts w:hint="default"/>
          <w:vertAlign w:val="baseline"/>
          <w:lang w:val="en-US"/>
        </w:rPr>
      </w:pPr>
      <w:r>
        <w:rPr>
          <w:rFonts w:hint="default"/>
          <w:vertAlign w:val="baseline"/>
          <w:lang w:val="en-US"/>
        </w:rPr>
        <w:t xml:space="preserve">Every scene should look like the same person. </w:t>
      </w:r>
    </w:p>
    <w:p w14:paraId="65C4E28E">
      <w:pPr>
        <w:numPr>
          <w:numId w:val="0"/>
        </w:numPr>
        <w:rPr>
          <w:rFonts w:hint="default"/>
          <w:vertAlign w:val="baseline"/>
          <w:lang w:val="en-US"/>
        </w:rPr>
      </w:pPr>
    </w:p>
    <w:p w14:paraId="372618E2">
      <w:pPr>
        <w:numPr>
          <w:ilvl w:val="0"/>
          <w:numId w:val="15"/>
        </w:numPr>
        <w:ind w:left="0" w:leftChars="0" w:firstLine="0" w:firstLineChars="0"/>
        <w:rPr>
          <w:rFonts w:hint="default"/>
          <w:vertAlign w:val="baseline"/>
          <w:lang w:val="en-US"/>
        </w:rPr>
      </w:pPr>
      <w:r>
        <w:rPr>
          <w:rFonts w:hint="default"/>
          <w:vertAlign w:val="baseline"/>
          <w:lang w:val="en-US"/>
        </w:rPr>
        <w:t>Using a better workflow over a bad one</w:t>
      </w:r>
    </w:p>
    <w:p w14:paraId="6157A866">
      <w:pPr>
        <w:numPr>
          <w:numId w:val="0"/>
        </w:numPr>
        <w:rPr>
          <w:rFonts w:hint="default"/>
          <w:vertAlign w:val="baseline"/>
          <w:lang w:val="en-US"/>
        </w:rPr>
      </w:pPr>
    </w:p>
    <w:p w14:paraId="53B27E8B">
      <w:pPr>
        <w:numPr>
          <w:numId w:val="0"/>
        </w:numPr>
        <w:rPr>
          <w:rFonts w:hint="default"/>
          <w:vertAlign w:val="baseline"/>
          <w:lang w:val="en-US"/>
        </w:rPr>
      </w:pPr>
      <w:r>
        <w:rPr>
          <w:rFonts w:hint="default"/>
          <w:vertAlign w:val="baseline"/>
          <w:lang w:val="en-US"/>
        </w:rPr>
        <w:t>Meaning:</w:t>
      </w:r>
    </w:p>
    <w:p w14:paraId="32F7BA46">
      <w:pPr>
        <w:numPr>
          <w:numId w:val="0"/>
        </w:numPr>
        <w:rPr>
          <w:rFonts w:hint="default"/>
          <w:vertAlign w:val="baseline"/>
          <w:lang w:val="en-US"/>
        </w:rPr>
      </w:pPr>
      <w:r>
        <w:rPr>
          <w:rFonts w:hint="default"/>
          <w:vertAlign w:val="baseline"/>
          <w:lang w:val="en-US"/>
        </w:rPr>
        <w:t xml:space="preserve">We should not generate each image separately but use a character sheet for a face reference image. Detailed character description. </w:t>
      </w:r>
    </w:p>
    <w:p w14:paraId="52F07D3A">
      <w:pPr>
        <w:numPr>
          <w:numId w:val="0"/>
        </w:numPr>
        <w:rPr>
          <w:rFonts w:hint="default"/>
          <w:vertAlign w:val="baseline"/>
          <w:lang w:val="en-US"/>
        </w:rPr>
      </w:pPr>
    </w:p>
    <w:p w14:paraId="53F78E63">
      <w:pPr>
        <w:numPr>
          <w:numId w:val="0"/>
        </w:numPr>
        <w:rPr>
          <w:rFonts w:hint="default"/>
          <w:vertAlign w:val="baseline"/>
          <w:lang w:val="en-US"/>
        </w:rPr>
      </w:pPr>
      <w:r>
        <w:rPr>
          <w:rFonts w:hint="default"/>
          <w:vertAlign w:val="baseline"/>
          <w:lang w:val="en-US"/>
        </w:rPr>
        <w:t>Example includes:</w:t>
      </w:r>
    </w:p>
    <w:p w14:paraId="55FB0D43">
      <w:pPr>
        <w:numPr>
          <w:numId w:val="0"/>
        </w:numPr>
        <w:rPr>
          <w:rFonts w:hint="default"/>
          <w:vertAlign w:val="baseline"/>
          <w:lang w:val="en-US"/>
        </w:rPr>
      </w:pPr>
    </w:p>
    <w:p w14:paraId="4E27F58A">
      <w:pPr>
        <w:numPr>
          <w:numId w:val="0"/>
        </w:numPr>
        <w:rPr>
          <w:rFonts w:hint="default"/>
          <w:vertAlign w:val="baseline"/>
          <w:lang w:val="en-US"/>
        </w:rPr>
      </w:pPr>
      <w:r>
        <w:rPr>
          <w:rFonts w:hint="default"/>
          <w:vertAlign w:val="baseline"/>
          <w:lang w:val="en-US"/>
        </w:rPr>
        <w:t xml:space="preserve">Male, 40s same facial features as reference image, short beard, black jacket, and realistic cinematic illustration. Using exact character description in every scene. </w:t>
      </w:r>
    </w:p>
    <w:p w14:paraId="5EFB2081">
      <w:pPr>
        <w:numPr>
          <w:numId w:val="0"/>
        </w:numPr>
        <w:rPr>
          <w:rFonts w:hint="default"/>
          <w:vertAlign w:val="baseline"/>
          <w:lang w:val="en-US"/>
        </w:rPr>
      </w:pPr>
    </w:p>
    <w:p w14:paraId="10BBCA64">
      <w:pPr>
        <w:numPr>
          <w:numId w:val="0"/>
        </w:numPr>
        <w:rPr>
          <w:rFonts w:hint="default"/>
          <w:vertAlign w:val="baseline"/>
          <w:lang w:val="en-US"/>
        </w:rPr>
      </w:pPr>
    </w:p>
    <w:p w14:paraId="496620B8">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Step-6: Creating image scenes </w:t>
      </w:r>
    </w:p>
    <w:p w14:paraId="5B89096E">
      <w:pPr>
        <w:numPr>
          <w:numId w:val="0"/>
        </w:numPr>
        <w:rPr>
          <w:rFonts w:hint="default"/>
          <w:vertAlign w:val="baseline"/>
          <w:lang w:val="en-US"/>
        </w:rPr>
      </w:pPr>
    </w:p>
    <w:p w14:paraId="42A21AB5">
      <w:pPr>
        <w:numPr>
          <w:numId w:val="0"/>
        </w:numPr>
        <w:rPr>
          <w:rFonts w:hint="default"/>
          <w:vertAlign w:val="baseline"/>
          <w:lang w:val="en-US"/>
        </w:rPr>
      </w:pPr>
      <w:r>
        <w:rPr>
          <w:rFonts w:hint="default"/>
          <w:vertAlign w:val="baseline"/>
          <w:lang w:val="en-US"/>
        </w:rPr>
        <w:t xml:space="preserve">As per requirements from assignment`s point of view “Create illustrated scene images before animating”. Pretty intentional but most important instruction. Basic reason lies beneath is “image generation” which gives extreme control. </w:t>
      </w:r>
    </w:p>
    <w:p w14:paraId="503268E7">
      <w:pPr>
        <w:numPr>
          <w:numId w:val="0"/>
        </w:numPr>
        <w:rPr>
          <w:rFonts w:hint="default"/>
          <w:vertAlign w:val="baseline"/>
          <w:lang w:val="en-US"/>
        </w:rPr>
      </w:pPr>
    </w:p>
    <w:p w14:paraId="7EEBEB7A">
      <w:pPr>
        <w:numPr>
          <w:numId w:val="0"/>
        </w:numPr>
        <w:rPr>
          <w:rFonts w:hint="default"/>
          <w:vertAlign w:val="baseline"/>
          <w:lang w:val="en-US"/>
        </w:rPr>
      </w:pPr>
      <w:r>
        <w:rPr>
          <w:rFonts w:hint="default"/>
          <w:vertAlign w:val="baseline"/>
          <w:lang w:val="en-US"/>
        </w:rPr>
        <w:t xml:space="preserve">Workflow includes: </w:t>
      </w:r>
    </w:p>
    <w:p w14:paraId="151AE442">
      <w:pPr>
        <w:numPr>
          <w:numId w:val="0"/>
        </w:numPr>
        <w:rPr>
          <w:rFonts w:hint="default"/>
          <w:vertAlign w:val="baseline"/>
          <w:lang w:val="en-US"/>
        </w:rPr>
      </w:pPr>
    </w:p>
    <w:p w14:paraId="33E32D1C">
      <w:pPr>
        <w:pStyle w:val="85"/>
      </w:pPr>
      <w:r>
        <w:t>Story</w:t>
      </w:r>
      <w:r>
        <w:br w:type="textWrapping"/>
      </w:r>
      <w:r>
        <w:t>↓</w:t>
      </w:r>
      <w:r>
        <w:br w:type="textWrapping"/>
      </w:r>
      <w:r>
        <w:t>Script</w:t>
      </w:r>
      <w:r>
        <w:br w:type="textWrapping"/>
      </w:r>
      <w:r>
        <w:t>↓</w:t>
      </w:r>
      <w:r>
        <w:br w:type="textWrapping"/>
      </w:r>
      <w:r>
        <w:t>Scene Breakdown</w:t>
      </w:r>
      <w:r>
        <w:br w:type="textWrapping"/>
      </w:r>
      <w:r>
        <w:t>↓</w:t>
      </w:r>
      <w:r>
        <w:br w:type="textWrapping"/>
      </w:r>
      <w:r>
        <w:t>Image Generation</w:t>
      </w:r>
      <w:r>
        <w:br w:type="textWrapping"/>
      </w:r>
      <w:r>
        <w:t>↓</w:t>
      </w:r>
      <w:r>
        <w:br w:type="textWrapping"/>
      </w:r>
      <w:r>
        <w:t>Image Refinement</w:t>
      </w:r>
      <w:r>
        <w:br w:type="textWrapping"/>
      </w:r>
      <w:r>
        <w:t>↓</w:t>
      </w:r>
      <w:r>
        <w:br w:type="textWrapping"/>
      </w:r>
      <w:r>
        <w:t>Animation</w:t>
      </w:r>
    </w:p>
    <w:p w14:paraId="2076443F">
      <w:pPr>
        <w:numPr>
          <w:numId w:val="0"/>
        </w:numPr>
        <w:rPr>
          <w:rFonts w:hint="default"/>
          <w:vertAlign w:val="baseline"/>
          <w:lang w:val="en-US"/>
        </w:rPr>
      </w:pPr>
    </w:p>
    <w:p w14:paraId="123A3F9C">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Step-7: Making Better prompts for images </w:t>
      </w:r>
    </w:p>
    <w:p w14:paraId="42A5BAA6">
      <w:pPr>
        <w:numPr>
          <w:numId w:val="0"/>
        </w:numPr>
        <w:rPr>
          <w:rFonts w:hint="default"/>
          <w:vertAlign w:val="baseline"/>
          <w:lang w:val="en-US"/>
        </w:rPr>
      </w:pPr>
    </w:p>
    <w:p w14:paraId="0BF69CEA">
      <w:pPr>
        <w:numPr>
          <w:numId w:val="0"/>
        </w:numPr>
        <w:rPr>
          <w:rFonts w:hint="default"/>
          <w:vertAlign w:val="baseline"/>
          <w:lang w:val="en-US"/>
        </w:rPr>
      </w:pPr>
      <w:r>
        <w:rPr>
          <w:rFonts w:hint="default"/>
          <w:vertAlign w:val="baseline"/>
          <w:lang w:val="en-US"/>
        </w:rPr>
        <w:t xml:space="preserve">Simple example includes: </w:t>
      </w:r>
    </w:p>
    <w:p w14:paraId="7AFB5147">
      <w:pPr>
        <w:numPr>
          <w:numId w:val="0"/>
        </w:numPr>
        <w:rPr>
          <w:rFonts w:hint="default"/>
          <w:vertAlign w:val="baseline"/>
          <w:lang w:val="en-US"/>
        </w:rPr>
      </w:pPr>
    </w:p>
    <w:p w14:paraId="462ED043">
      <w:pPr>
        <w:numPr>
          <w:numId w:val="0"/>
        </w:numPr>
        <w:rPr>
          <w:rFonts w:hint="default"/>
          <w:vertAlign w:val="baseline"/>
          <w:lang w:val="en-US"/>
        </w:rPr>
      </w:pPr>
      <w:r>
        <w:rPr>
          <w:rFonts w:hint="default"/>
          <w:vertAlign w:val="baseline"/>
          <w:lang w:val="en-US"/>
        </w:rPr>
        <w:t>“Man throwing steak in dumpster”</w:t>
      </w:r>
    </w:p>
    <w:p w14:paraId="32D81609">
      <w:pPr>
        <w:numPr>
          <w:numId w:val="0"/>
        </w:numPr>
        <w:rPr>
          <w:rFonts w:hint="default"/>
          <w:vertAlign w:val="baseline"/>
          <w:lang w:val="en-US"/>
        </w:rPr>
      </w:pPr>
    </w:p>
    <w:p w14:paraId="59A2F538">
      <w:pPr>
        <w:numPr>
          <w:numId w:val="0"/>
        </w:numPr>
        <w:rPr>
          <w:rFonts w:hint="default"/>
          <w:vertAlign w:val="baseline"/>
          <w:lang w:val="en-US"/>
        </w:rPr>
      </w:pPr>
      <w:r>
        <w:rPr>
          <w:rFonts w:hint="default"/>
          <w:vertAlign w:val="baseline"/>
          <w:lang w:val="en-US"/>
        </w:rPr>
        <w:t>Formulating the prompts we get:</w:t>
      </w:r>
    </w:p>
    <w:p w14:paraId="238BABB6">
      <w:pPr>
        <w:numPr>
          <w:numId w:val="0"/>
        </w:numPr>
        <w:rPr>
          <w:rFonts w:hint="default"/>
          <w:vertAlign w:val="baseline"/>
          <w:lang w:val="en-US"/>
        </w:rPr>
      </w:pPr>
    </w:p>
    <w:p w14:paraId="3CD87ADB">
      <w:pPr>
        <w:numPr>
          <w:numId w:val="0"/>
        </w:numPr>
        <w:rPr>
          <w:rFonts w:hint="default"/>
          <w:vertAlign w:val="baseline"/>
          <w:lang w:val="en-US"/>
        </w:rPr>
      </w:pPr>
      <w:r>
        <w:rPr>
          <w:rFonts w:hint="default"/>
          <w:vertAlign w:val="baseline"/>
          <w:lang w:val="en-US"/>
        </w:rPr>
        <w:t xml:space="preserve">Character + Action + Environment + Mood + Camera + Lighting </w:t>
      </w:r>
    </w:p>
    <w:p w14:paraId="5437D8BA">
      <w:pPr>
        <w:numPr>
          <w:numId w:val="0"/>
        </w:numPr>
        <w:rPr>
          <w:rFonts w:hint="default"/>
          <w:vertAlign w:val="baseline"/>
          <w:lang w:val="en-US"/>
        </w:rPr>
      </w:pPr>
    </w:p>
    <w:p w14:paraId="2C2BDB4E">
      <w:pPr>
        <w:numPr>
          <w:numId w:val="0"/>
        </w:numPr>
        <w:rPr>
          <w:rFonts w:hint="default"/>
          <w:vertAlign w:val="baseline"/>
          <w:lang w:val="en-US"/>
        </w:rPr>
      </w:pPr>
      <w:r>
        <w:rPr>
          <w:rFonts w:hint="default"/>
          <w:vertAlign w:val="baseline"/>
          <w:lang w:val="en-US"/>
        </w:rPr>
        <w:t xml:space="preserve">Example includes the same character from reference image, </w:t>
      </w:r>
    </w:p>
    <w:p w14:paraId="28014C60">
      <w:pPr>
        <w:numPr>
          <w:numId w:val="0"/>
        </w:numPr>
        <w:rPr>
          <w:rFonts w:hint="default"/>
          <w:vertAlign w:val="baseline"/>
          <w:lang w:val="en-US"/>
        </w:rPr>
      </w:pPr>
    </w:p>
    <w:p w14:paraId="07E90CF4">
      <w:pPr>
        <w:numPr>
          <w:numId w:val="0"/>
        </w:numPr>
        <w:rPr>
          <w:rFonts w:hint="default"/>
          <w:vertAlign w:val="baseline"/>
          <w:lang w:val="en-US"/>
        </w:rPr>
      </w:pPr>
      <w:r>
        <w:rPr>
          <w:rFonts w:hint="default"/>
          <w:vertAlign w:val="baseline"/>
          <w:lang w:val="en-US"/>
        </w:rPr>
        <w:t xml:space="preserve">“White restaurant apron, cautiously dropping a wrapped premium steak into a dumpster behind a restaurant, rainy night, cinematic crime - thriller atmosphere, dramatic rim lighting, shallow depth of filed, suspenseful mood, detailed digital illustration. ” </w:t>
      </w:r>
    </w:p>
    <w:p w14:paraId="4823CA52">
      <w:pPr>
        <w:numPr>
          <w:numId w:val="0"/>
        </w:numPr>
        <w:rPr>
          <w:rFonts w:hint="default"/>
          <w:vertAlign w:val="baseline"/>
          <w:lang w:val="en-US"/>
        </w:rPr>
      </w:pPr>
    </w:p>
    <w:p w14:paraId="5C563573">
      <w:pPr>
        <w:numPr>
          <w:numId w:val="0"/>
        </w:numPr>
        <w:rPr>
          <w:rFonts w:hint="default"/>
          <w:b/>
          <w:bCs/>
          <w:sz w:val="28"/>
          <w:szCs w:val="28"/>
          <w:u w:val="single"/>
          <w:vertAlign w:val="baseline"/>
          <w:lang w:val="en-US"/>
        </w:rPr>
      </w:pPr>
      <w:r>
        <w:rPr>
          <w:rFonts w:hint="default"/>
          <w:b/>
          <w:bCs/>
          <w:sz w:val="28"/>
          <w:szCs w:val="28"/>
          <w:u w:val="single"/>
          <w:vertAlign w:val="baseline"/>
          <w:lang w:val="en-US"/>
        </w:rPr>
        <w:t>Step-8: Animating Images</w:t>
      </w:r>
    </w:p>
    <w:p w14:paraId="4BCEE1ED">
      <w:pPr>
        <w:numPr>
          <w:numId w:val="0"/>
        </w:numPr>
        <w:rPr>
          <w:rFonts w:hint="default"/>
          <w:b/>
          <w:bCs/>
          <w:u w:val="single"/>
          <w:vertAlign w:val="baseline"/>
          <w:lang w:val="en-US"/>
        </w:rPr>
      </w:pPr>
    </w:p>
    <w:p w14:paraId="177932F3">
      <w:pPr>
        <w:numPr>
          <w:numId w:val="0"/>
        </w:numPr>
        <w:rPr>
          <w:rFonts w:hint="default"/>
          <w:vertAlign w:val="baseline"/>
          <w:lang w:val="en-US"/>
        </w:rPr>
      </w:pPr>
      <w:r>
        <w:rPr>
          <w:rFonts w:hint="default"/>
          <w:vertAlign w:val="baseline"/>
          <w:lang w:val="en-US"/>
        </w:rPr>
        <w:t xml:space="preserve">Suggestions include possibly including tools to transition from image to video using tools like: </w:t>
      </w:r>
    </w:p>
    <w:p w14:paraId="4D8ADD57">
      <w:pPr>
        <w:numPr>
          <w:numId w:val="0"/>
        </w:numPr>
        <w:rPr>
          <w:rFonts w:hint="default"/>
          <w:vertAlign w:val="baseline"/>
          <w:lang w:val="en-US"/>
        </w:rPr>
      </w:pPr>
    </w:p>
    <w:p w14:paraId="6A89DDA8">
      <w:pPr>
        <w:numPr>
          <w:ilvl w:val="0"/>
          <w:numId w:val="16"/>
        </w:numPr>
        <w:rPr>
          <w:rFonts w:hint="default"/>
          <w:vertAlign w:val="baseline"/>
          <w:lang w:val="en-US"/>
        </w:rPr>
      </w:pPr>
      <w:r>
        <w:rPr>
          <w:rFonts w:hint="default"/>
          <w:vertAlign w:val="baseline"/>
          <w:lang w:val="en-US"/>
        </w:rPr>
        <w:t xml:space="preserve">Runaway </w:t>
      </w:r>
    </w:p>
    <w:p w14:paraId="1F156C60">
      <w:pPr>
        <w:numPr>
          <w:ilvl w:val="0"/>
          <w:numId w:val="16"/>
        </w:numPr>
        <w:rPr>
          <w:rFonts w:hint="default"/>
          <w:vertAlign w:val="baseline"/>
          <w:lang w:val="en-US"/>
        </w:rPr>
      </w:pPr>
      <w:r>
        <w:rPr>
          <w:rFonts w:hint="default"/>
          <w:vertAlign w:val="baseline"/>
          <w:lang w:val="en-US"/>
        </w:rPr>
        <w:t xml:space="preserve">Kling AI </w:t>
      </w:r>
    </w:p>
    <w:p w14:paraId="1D409881">
      <w:pPr>
        <w:numPr>
          <w:ilvl w:val="0"/>
          <w:numId w:val="16"/>
        </w:numPr>
        <w:rPr>
          <w:rFonts w:hint="default"/>
          <w:vertAlign w:val="baseline"/>
          <w:lang w:val="en-US"/>
        </w:rPr>
      </w:pPr>
      <w:r>
        <w:rPr>
          <w:rFonts w:hint="default"/>
          <w:vertAlign w:val="baseline"/>
          <w:lang w:val="en-US"/>
        </w:rPr>
        <w:t xml:space="preserve">Luma AI Dream Machine </w:t>
      </w:r>
    </w:p>
    <w:p w14:paraId="645C3180">
      <w:pPr>
        <w:numPr>
          <w:ilvl w:val="0"/>
          <w:numId w:val="16"/>
        </w:numPr>
        <w:rPr>
          <w:rFonts w:hint="default"/>
          <w:vertAlign w:val="baseline"/>
          <w:lang w:val="en-US"/>
        </w:rPr>
      </w:pPr>
      <w:r>
        <w:rPr>
          <w:rFonts w:hint="default"/>
          <w:vertAlign w:val="baseline"/>
          <w:lang w:val="en-US"/>
        </w:rPr>
        <w:t xml:space="preserve">Pika Labs </w:t>
      </w:r>
    </w:p>
    <w:p w14:paraId="644DB29D">
      <w:pPr>
        <w:numPr>
          <w:numId w:val="0"/>
        </w:numPr>
        <w:rPr>
          <w:rFonts w:hint="default"/>
          <w:vertAlign w:val="baseline"/>
          <w:lang w:val="en-US"/>
        </w:rPr>
      </w:pPr>
    </w:p>
    <w:p w14:paraId="029D63A5">
      <w:pPr>
        <w:numPr>
          <w:numId w:val="0"/>
        </w:numPr>
        <w:rPr>
          <w:rFonts w:hint="default"/>
          <w:vertAlign w:val="baseline"/>
          <w:lang w:val="en-US"/>
        </w:rPr>
      </w:pPr>
      <w:r>
        <w:rPr>
          <w:rFonts w:hint="default"/>
          <w:vertAlign w:val="baseline"/>
          <w:lang w:val="en-US"/>
        </w:rPr>
        <w:t xml:space="preserve">First step will be generating stills first then applying small motions to it.  Examples head turn, camera push-in, walking and rain motions. Kindly consider two most important facets: </w:t>
      </w:r>
    </w:p>
    <w:p w14:paraId="21C45076">
      <w:pPr>
        <w:numPr>
          <w:ilvl w:val="0"/>
          <w:numId w:val="17"/>
        </w:numPr>
        <w:rPr>
          <w:rFonts w:hint="default"/>
          <w:vertAlign w:val="baseline"/>
          <w:lang w:val="en-US"/>
        </w:rPr>
      </w:pPr>
      <w:r>
        <w:rPr>
          <w:rFonts w:hint="default"/>
          <w:vertAlign w:val="baseline"/>
          <w:lang w:val="en-US"/>
        </w:rPr>
        <w:t xml:space="preserve">Avoid large motions </w:t>
      </w:r>
    </w:p>
    <w:p w14:paraId="6DB22E43">
      <w:pPr>
        <w:numPr>
          <w:ilvl w:val="0"/>
          <w:numId w:val="17"/>
        </w:numPr>
        <w:rPr>
          <w:rFonts w:hint="default"/>
          <w:vertAlign w:val="baseline"/>
          <w:lang w:val="en-US"/>
        </w:rPr>
      </w:pPr>
      <w:r>
        <w:rPr>
          <w:rFonts w:hint="default"/>
          <w:vertAlign w:val="baseline"/>
          <w:lang w:val="en-US"/>
        </w:rPr>
        <w:t xml:space="preserve">Consistency drops </w:t>
      </w:r>
    </w:p>
    <w:p w14:paraId="32100E25">
      <w:pPr>
        <w:numPr>
          <w:numId w:val="0"/>
        </w:numPr>
        <w:rPr>
          <w:rFonts w:hint="default"/>
          <w:vertAlign w:val="baseline"/>
          <w:lang w:val="en-US"/>
        </w:rPr>
      </w:pPr>
    </w:p>
    <w:p w14:paraId="1399809F">
      <w:pPr>
        <w:numPr>
          <w:numId w:val="0"/>
        </w:numPr>
        <w:rPr>
          <w:rFonts w:hint="default"/>
          <w:vertAlign w:val="baseline"/>
          <w:lang w:val="en-US"/>
        </w:rPr>
      </w:pPr>
    </w:p>
    <w:p w14:paraId="23CD2ABE">
      <w:pPr>
        <w:numPr>
          <w:numId w:val="0"/>
        </w:numPr>
        <w:rPr>
          <w:rFonts w:hint="default"/>
          <w:vertAlign w:val="baseline"/>
          <w:lang w:val="en-US"/>
        </w:rPr>
      </w:pPr>
    </w:p>
    <w:p w14:paraId="61351B7C">
      <w:pPr>
        <w:numPr>
          <w:numId w:val="0"/>
        </w:numPr>
        <w:rPr>
          <w:rFonts w:hint="default"/>
          <w:vertAlign w:val="baseline"/>
          <w:lang w:val="en-US"/>
        </w:rPr>
      </w:pPr>
    </w:p>
    <w:p w14:paraId="43C9B8CD">
      <w:pPr>
        <w:numPr>
          <w:numId w:val="0"/>
        </w:numPr>
        <w:rPr>
          <w:rFonts w:hint="default"/>
          <w:vertAlign w:val="baseline"/>
          <w:lang w:val="en-US"/>
        </w:rPr>
      </w:pPr>
    </w:p>
    <w:p w14:paraId="61D8650A">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Step-9: Voiceover </w:t>
      </w:r>
    </w:p>
    <w:p w14:paraId="68AC2546">
      <w:pPr>
        <w:numPr>
          <w:numId w:val="0"/>
        </w:numPr>
        <w:rPr>
          <w:rFonts w:hint="default"/>
          <w:vertAlign w:val="baseline"/>
          <w:lang w:val="en-US"/>
        </w:rPr>
      </w:pPr>
    </w:p>
    <w:p w14:paraId="6F2765CC">
      <w:pPr>
        <w:numPr>
          <w:numId w:val="0"/>
        </w:numPr>
        <w:rPr>
          <w:rFonts w:hint="default"/>
          <w:vertAlign w:val="baseline"/>
          <w:lang w:val="en-US"/>
        </w:rPr>
      </w:pPr>
      <w:r>
        <w:rPr>
          <w:rFonts w:hint="default"/>
          <w:vertAlign w:val="baseline"/>
          <w:lang w:val="en-US"/>
        </w:rPr>
        <w:t>Viral factor using tools like Eleven Labs, Cartesia and OpenAI TTS. Always consider that narration style should not be robotic but using storytelling, suspense and documentary.</w:t>
      </w:r>
    </w:p>
    <w:p w14:paraId="4AA788FC">
      <w:pPr>
        <w:numPr>
          <w:numId w:val="0"/>
        </w:numPr>
        <w:rPr>
          <w:rFonts w:hint="default"/>
          <w:vertAlign w:val="baseline"/>
          <w:lang w:val="en-US"/>
        </w:rPr>
      </w:pPr>
    </w:p>
    <w:p w14:paraId="4FE51095">
      <w:pPr>
        <w:numPr>
          <w:numId w:val="0"/>
        </w:numPr>
        <w:rPr>
          <w:rFonts w:hint="default"/>
          <w:b/>
          <w:bCs/>
          <w:sz w:val="28"/>
          <w:szCs w:val="28"/>
          <w:u w:val="single"/>
          <w:vertAlign w:val="baseline"/>
          <w:lang w:val="en-US"/>
        </w:rPr>
      </w:pPr>
      <w:r>
        <w:rPr>
          <w:rFonts w:hint="default"/>
          <w:b/>
          <w:bCs/>
          <w:sz w:val="28"/>
          <w:szCs w:val="28"/>
          <w:u w:val="single"/>
          <w:vertAlign w:val="baseline"/>
          <w:lang w:val="en-US"/>
        </w:rPr>
        <w:t>Step-10: Sound Design</w:t>
      </w:r>
    </w:p>
    <w:p w14:paraId="4E7352C4">
      <w:pPr>
        <w:numPr>
          <w:numId w:val="0"/>
        </w:numPr>
        <w:rPr>
          <w:rFonts w:hint="default"/>
          <w:b w:val="0"/>
          <w:bCs w:val="0"/>
          <w:u w:val="none"/>
          <w:vertAlign w:val="baseline"/>
          <w:lang w:val="en-US"/>
        </w:rPr>
      </w:pPr>
    </w:p>
    <w:p w14:paraId="39FA4AEE">
      <w:pPr>
        <w:numPr>
          <w:numId w:val="0"/>
        </w:numPr>
        <w:rPr>
          <w:rFonts w:hint="default"/>
          <w:b w:val="0"/>
          <w:bCs w:val="0"/>
          <w:u w:val="none"/>
          <w:vertAlign w:val="baseline"/>
          <w:lang w:val="en-US"/>
        </w:rPr>
      </w:pPr>
      <w:r>
        <w:rPr>
          <w:rFonts w:hint="default"/>
          <w:b w:val="0"/>
          <w:bCs w:val="0"/>
          <w:u w:val="none"/>
          <w:vertAlign w:val="baseline"/>
          <w:lang w:val="en-US"/>
        </w:rPr>
        <w:t xml:space="preserve">Most people delivering out often forget how  customers dream experience and paradise linked atmospheres are built. So that will be only when things are ambient using impact sounds like city noise, restaurant sounds and rain. Sounds also include Dumpster lid, footsteps and door creak. Please try to include musical covers in that timeline with suspenseful background music. Also good sound design often matters more than animation quality. </w:t>
      </w:r>
    </w:p>
    <w:p w14:paraId="2A94C3D0">
      <w:pPr>
        <w:numPr>
          <w:numId w:val="0"/>
        </w:numPr>
        <w:rPr>
          <w:rFonts w:hint="default"/>
          <w:b w:val="0"/>
          <w:bCs w:val="0"/>
          <w:u w:val="none"/>
          <w:vertAlign w:val="baseline"/>
          <w:lang w:val="en-US"/>
        </w:rPr>
      </w:pPr>
    </w:p>
    <w:p w14:paraId="1C3D20F1">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Step-11: Editing </w:t>
      </w:r>
    </w:p>
    <w:p w14:paraId="2A6F59C4">
      <w:pPr>
        <w:numPr>
          <w:numId w:val="0"/>
        </w:numPr>
        <w:rPr>
          <w:rFonts w:hint="default"/>
          <w:b/>
          <w:bCs/>
          <w:u w:val="single"/>
          <w:vertAlign w:val="baseline"/>
          <w:lang w:val="en-US"/>
        </w:rPr>
      </w:pPr>
    </w:p>
    <w:p w14:paraId="6F79FBE0">
      <w:pPr>
        <w:numPr>
          <w:numId w:val="0"/>
        </w:numPr>
        <w:rPr>
          <w:rFonts w:hint="default"/>
          <w:b w:val="0"/>
          <w:bCs w:val="0"/>
          <w:u w:val="none"/>
          <w:vertAlign w:val="baseline"/>
          <w:lang w:val="en-US"/>
        </w:rPr>
      </w:pPr>
      <w:r>
        <w:rPr>
          <w:rFonts w:hint="default"/>
          <w:b w:val="0"/>
          <w:bCs w:val="0"/>
          <w:u w:val="none"/>
          <w:vertAlign w:val="baseline"/>
          <w:lang w:val="en-US"/>
        </w:rPr>
        <w:t xml:space="preserve">Use tools like CapCut, Premiere Pro and Descript. Also add dynamic captions because many viewers can watch muted. Also try Zooms, punch-ins, motion blur and speed ramps. </w:t>
      </w:r>
    </w:p>
    <w:p w14:paraId="0D4EB46C">
      <w:pPr>
        <w:numPr>
          <w:numId w:val="0"/>
        </w:numPr>
        <w:rPr>
          <w:rFonts w:hint="default"/>
          <w:b w:val="0"/>
          <w:bCs w:val="0"/>
          <w:u w:val="none"/>
          <w:vertAlign w:val="baseline"/>
          <w:lang w:val="en-US"/>
        </w:rPr>
      </w:pPr>
    </w:p>
    <w:p w14:paraId="57E1B992">
      <w:pPr>
        <w:numPr>
          <w:numId w:val="0"/>
        </w:numPr>
        <w:rPr>
          <w:rFonts w:hint="default"/>
          <w:b w:val="0"/>
          <w:bCs w:val="0"/>
          <w:u w:val="none"/>
          <w:vertAlign w:val="baseline"/>
          <w:lang w:val="en-US"/>
        </w:rPr>
      </w:pPr>
    </w:p>
    <w:p w14:paraId="5CC92700">
      <w:pPr>
        <w:numPr>
          <w:numId w:val="0"/>
        </w:numPr>
        <w:rPr>
          <w:rFonts w:hint="default"/>
          <w:b w:val="0"/>
          <w:bCs w:val="0"/>
          <w:u w:val="none"/>
          <w:vertAlign w:val="baseline"/>
          <w:lang w:val="en-US"/>
        </w:rPr>
      </w:pPr>
    </w:p>
    <w:p w14:paraId="7B1924DB">
      <w:pPr>
        <w:numPr>
          <w:numId w:val="0"/>
        </w:numPr>
        <w:rPr>
          <w:rFonts w:hint="default"/>
          <w:b w:val="0"/>
          <w:bCs w:val="0"/>
          <w:u w:val="none"/>
          <w:vertAlign w:val="baseline"/>
          <w:lang w:val="en-US"/>
        </w:rPr>
      </w:pPr>
    </w:p>
    <w:p w14:paraId="66019AAB">
      <w:pPr>
        <w:numPr>
          <w:numId w:val="0"/>
        </w:numPr>
        <w:rPr>
          <w:rFonts w:hint="default"/>
          <w:b w:val="0"/>
          <w:bCs w:val="0"/>
          <w:u w:val="none"/>
          <w:vertAlign w:val="baseline"/>
          <w:lang w:val="en-US"/>
        </w:rPr>
      </w:pPr>
    </w:p>
    <w:p w14:paraId="4FC2B0E8">
      <w:pPr>
        <w:numPr>
          <w:numId w:val="0"/>
        </w:numPr>
        <w:rPr>
          <w:rFonts w:hint="default"/>
          <w:b w:val="0"/>
          <w:bCs w:val="0"/>
          <w:u w:val="none"/>
          <w:vertAlign w:val="baseline"/>
          <w:lang w:val="en-US"/>
        </w:rPr>
      </w:pPr>
    </w:p>
    <w:p w14:paraId="3C8CB86C">
      <w:pPr>
        <w:numPr>
          <w:numId w:val="0"/>
        </w:numPr>
        <w:rPr>
          <w:rFonts w:hint="default"/>
          <w:b w:val="0"/>
          <w:bCs w:val="0"/>
          <w:u w:val="none"/>
          <w:vertAlign w:val="baseline"/>
          <w:lang w:val="en-US"/>
        </w:rPr>
      </w:pPr>
    </w:p>
    <w:p w14:paraId="6E44E792">
      <w:pPr>
        <w:numPr>
          <w:numId w:val="0"/>
        </w:numPr>
        <w:rPr>
          <w:rFonts w:hint="default"/>
          <w:b w:val="0"/>
          <w:bCs w:val="0"/>
          <w:u w:val="none"/>
          <w:vertAlign w:val="baseline"/>
          <w:lang w:val="en-US"/>
        </w:rPr>
      </w:pPr>
    </w:p>
    <w:p w14:paraId="046B5138">
      <w:pPr>
        <w:numPr>
          <w:numId w:val="0"/>
        </w:numPr>
        <w:rPr>
          <w:rFonts w:hint="default"/>
          <w:b w:val="0"/>
          <w:bCs w:val="0"/>
          <w:u w:val="none"/>
          <w:vertAlign w:val="baseline"/>
          <w:lang w:val="en-US"/>
        </w:rPr>
      </w:pPr>
    </w:p>
    <w:p w14:paraId="4955301B">
      <w:pPr>
        <w:numPr>
          <w:numId w:val="0"/>
        </w:numPr>
        <w:rPr>
          <w:rFonts w:hint="default"/>
          <w:b w:val="0"/>
          <w:bCs w:val="0"/>
          <w:u w:val="none"/>
          <w:vertAlign w:val="baseline"/>
          <w:lang w:val="en-US"/>
        </w:rPr>
      </w:pPr>
    </w:p>
    <w:p w14:paraId="31FE2AF1">
      <w:pPr>
        <w:numPr>
          <w:numId w:val="0"/>
        </w:numPr>
        <w:rPr>
          <w:rFonts w:hint="default"/>
          <w:b w:val="0"/>
          <w:bCs w:val="0"/>
          <w:u w:val="none"/>
          <w:vertAlign w:val="baseline"/>
          <w:lang w:val="en-US"/>
        </w:rPr>
      </w:pPr>
    </w:p>
    <w:p w14:paraId="7164364B">
      <w:pPr>
        <w:numPr>
          <w:numId w:val="0"/>
        </w:numPr>
        <w:rPr>
          <w:rFonts w:hint="default"/>
          <w:b w:val="0"/>
          <w:bCs w:val="0"/>
          <w:u w:val="none"/>
          <w:vertAlign w:val="baseline"/>
          <w:lang w:val="en-US"/>
        </w:rPr>
      </w:pPr>
    </w:p>
    <w:p w14:paraId="47A76F7C">
      <w:pPr>
        <w:numPr>
          <w:numId w:val="0"/>
        </w:numPr>
        <w:rPr>
          <w:rFonts w:hint="default"/>
          <w:b w:val="0"/>
          <w:bCs w:val="0"/>
          <w:u w:val="none"/>
          <w:vertAlign w:val="baseline"/>
          <w:lang w:val="en-US"/>
        </w:rPr>
      </w:pPr>
    </w:p>
    <w:p w14:paraId="3B80A825">
      <w:pPr>
        <w:numPr>
          <w:numId w:val="0"/>
        </w:numPr>
        <w:rPr>
          <w:rFonts w:hint="default"/>
          <w:b w:val="0"/>
          <w:bCs w:val="0"/>
          <w:u w:val="none"/>
          <w:vertAlign w:val="baseline"/>
          <w:lang w:val="en-US"/>
        </w:rPr>
      </w:pPr>
    </w:p>
    <w:p w14:paraId="1D8FF0EF">
      <w:pPr>
        <w:numPr>
          <w:numId w:val="0"/>
        </w:numPr>
        <w:rPr>
          <w:rFonts w:hint="default"/>
          <w:b w:val="0"/>
          <w:bCs w:val="0"/>
          <w:u w:val="none"/>
          <w:vertAlign w:val="baseline"/>
          <w:lang w:val="en-US"/>
        </w:rPr>
      </w:pPr>
    </w:p>
    <w:p w14:paraId="44931960">
      <w:pPr>
        <w:numPr>
          <w:numId w:val="0"/>
        </w:numPr>
        <w:rPr>
          <w:rFonts w:hint="default"/>
          <w:b w:val="0"/>
          <w:bCs w:val="0"/>
          <w:u w:val="none"/>
          <w:vertAlign w:val="baseline"/>
          <w:lang w:val="en-US"/>
        </w:rPr>
      </w:pPr>
    </w:p>
    <w:p w14:paraId="2E9F9B98">
      <w:pPr>
        <w:numPr>
          <w:numId w:val="0"/>
        </w:numPr>
        <w:rPr>
          <w:rFonts w:hint="default"/>
          <w:b w:val="0"/>
          <w:bCs w:val="0"/>
          <w:u w:val="none"/>
          <w:vertAlign w:val="baseline"/>
          <w:lang w:val="en-US"/>
        </w:rPr>
      </w:pPr>
    </w:p>
    <w:p w14:paraId="265D75D3">
      <w:pPr>
        <w:numPr>
          <w:numId w:val="0"/>
        </w:numPr>
        <w:rPr>
          <w:rFonts w:hint="default"/>
          <w:b w:val="0"/>
          <w:bCs w:val="0"/>
          <w:u w:val="none"/>
          <w:vertAlign w:val="baseline"/>
          <w:lang w:val="en-US"/>
        </w:rPr>
      </w:pPr>
    </w:p>
    <w:p w14:paraId="241FEDD6">
      <w:pPr>
        <w:numPr>
          <w:numId w:val="0"/>
        </w:numPr>
        <w:rPr>
          <w:rFonts w:hint="default"/>
          <w:b w:val="0"/>
          <w:bCs w:val="0"/>
          <w:u w:val="none"/>
          <w:vertAlign w:val="baseline"/>
          <w:lang w:val="en-US"/>
        </w:rPr>
      </w:pPr>
    </w:p>
    <w:p w14:paraId="140210AE">
      <w:pPr>
        <w:numPr>
          <w:numId w:val="0"/>
        </w:numPr>
        <w:rPr>
          <w:rFonts w:hint="default"/>
          <w:b w:val="0"/>
          <w:bCs w:val="0"/>
          <w:u w:val="none"/>
          <w:vertAlign w:val="baseline"/>
          <w:lang w:val="en-US"/>
        </w:rPr>
      </w:pPr>
    </w:p>
    <w:p w14:paraId="25DBCC64">
      <w:pPr>
        <w:numPr>
          <w:numId w:val="0"/>
        </w:numPr>
        <w:rPr>
          <w:rFonts w:hint="default"/>
          <w:b w:val="0"/>
          <w:bCs w:val="0"/>
          <w:u w:val="none"/>
          <w:vertAlign w:val="baseline"/>
          <w:lang w:val="en-US"/>
        </w:rPr>
      </w:pPr>
    </w:p>
    <w:p w14:paraId="7EE91040">
      <w:pPr>
        <w:numPr>
          <w:numId w:val="0"/>
        </w:numPr>
        <w:rPr>
          <w:rFonts w:hint="default"/>
          <w:b w:val="0"/>
          <w:bCs w:val="0"/>
          <w:u w:val="none"/>
          <w:vertAlign w:val="baseline"/>
          <w:lang w:val="en-US"/>
        </w:rPr>
      </w:pPr>
    </w:p>
    <w:p w14:paraId="3608A40B">
      <w:pPr>
        <w:numPr>
          <w:numId w:val="0"/>
        </w:numPr>
        <w:rPr>
          <w:rFonts w:hint="default"/>
          <w:b w:val="0"/>
          <w:bCs w:val="0"/>
          <w:u w:val="none"/>
          <w:vertAlign w:val="baseline"/>
          <w:lang w:val="en-US"/>
        </w:rPr>
      </w:pPr>
    </w:p>
    <w:p w14:paraId="33EEB360">
      <w:pPr>
        <w:numPr>
          <w:numId w:val="0"/>
        </w:numPr>
        <w:rPr>
          <w:rFonts w:hint="default"/>
          <w:b w:val="0"/>
          <w:bCs w:val="0"/>
          <w:u w:val="none"/>
          <w:vertAlign w:val="baseline"/>
          <w:lang w:val="en-US"/>
        </w:rPr>
      </w:pPr>
    </w:p>
    <w:p w14:paraId="4B6E3A1D">
      <w:pPr>
        <w:numPr>
          <w:numId w:val="0"/>
        </w:numPr>
        <w:rPr>
          <w:rFonts w:hint="default"/>
          <w:b w:val="0"/>
          <w:bCs w:val="0"/>
          <w:u w:val="none"/>
          <w:vertAlign w:val="baseline"/>
          <w:lang w:val="en-US"/>
        </w:rPr>
      </w:pPr>
    </w:p>
    <w:p w14:paraId="2D069BC1">
      <w:pPr>
        <w:numPr>
          <w:numId w:val="0"/>
        </w:numPr>
        <w:rPr>
          <w:rFonts w:hint="default"/>
          <w:b w:val="0"/>
          <w:bCs w:val="0"/>
          <w:u w:val="none"/>
          <w:vertAlign w:val="baseline"/>
          <w:lang w:val="en-US"/>
        </w:rPr>
      </w:pPr>
    </w:p>
    <w:p w14:paraId="4217E241">
      <w:pPr>
        <w:numPr>
          <w:numId w:val="0"/>
        </w:numPr>
        <w:rPr>
          <w:rFonts w:hint="default"/>
          <w:b w:val="0"/>
          <w:bCs w:val="0"/>
          <w:u w:val="none"/>
          <w:vertAlign w:val="baseline"/>
          <w:lang w:val="en-US"/>
        </w:rPr>
      </w:pPr>
    </w:p>
    <w:p w14:paraId="33A70DC8">
      <w:pPr>
        <w:numPr>
          <w:numId w:val="0"/>
        </w:numPr>
        <w:rPr>
          <w:rFonts w:hint="default"/>
          <w:b w:val="0"/>
          <w:bCs w:val="0"/>
          <w:u w:val="none"/>
          <w:vertAlign w:val="baseline"/>
          <w:lang w:val="en-US"/>
        </w:rPr>
      </w:pPr>
    </w:p>
    <w:p w14:paraId="0AFBD595">
      <w:pPr>
        <w:numPr>
          <w:numId w:val="0"/>
        </w:numPr>
        <w:rPr>
          <w:rFonts w:hint="default"/>
          <w:b w:val="0"/>
          <w:bCs w:val="0"/>
          <w:u w:val="none"/>
          <w:vertAlign w:val="baseline"/>
          <w:lang w:val="en-US"/>
        </w:rPr>
      </w:pPr>
    </w:p>
    <w:p w14:paraId="5D7EF187">
      <w:pPr>
        <w:numPr>
          <w:numId w:val="0"/>
        </w:numPr>
        <w:rPr>
          <w:rFonts w:hint="default"/>
          <w:b w:val="0"/>
          <w:bCs w:val="0"/>
          <w:u w:val="none"/>
          <w:vertAlign w:val="baseline"/>
          <w:lang w:val="en-US"/>
        </w:rPr>
      </w:pPr>
    </w:p>
    <w:p w14:paraId="6FD62D70">
      <w:pPr>
        <w:numPr>
          <w:numId w:val="0"/>
        </w:numPr>
        <w:rPr>
          <w:rFonts w:hint="default"/>
          <w:b w:val="0"/>
          <w:bCs w:val="0"/>
          <w:u w:val="none"/>
          <w:vertAlign w:val="baseline"/>
          <w:lang w:val="en-US"/>
        </w:rPr>
      </w:pPr>
    </w:p>
    <w:p w14:paraId="2C3D0F5E">
      <w:pPr>
        <w:numPr>
          <w:numId w:val="0"/>
        </w:numPr>
        <w:rPr>
          <w:rFonts w:hint="default"/>
          <w:b w:val="0"/>
          <w:bCs w:val="0"/>
          <w:u w:val="none"/>
          <w:vertAlign w:val="baseline"/>
          <w:lang w:val="en-US"/>
        </w:rPr>
      </w:pPr>
    </w:p>
    <w:p w14:paraId="0EDF825E">
      <w:pPr>
        <w:numPr>
          <w:numId w:val="0"/>
        </w:numPr>
        <w:rPr>
          <w:rFonts w:hint="default"/>
          <w:b w:val="0"/>
          <w:bCs w:val="0"/>
          <w:u w:val="none"/>
          <w:vertAlign w:val="baseline"/>
          <w:lang w:val="en-US"/>
        </w:rPr>
      </w:pPr>
    </w:p>
    <w:p w14:paraId="44BBEFB7">
      <w:pPr>
        <w:numPr>
          <w:numId w:val="0"/>
        </w:numPr>
        <w:rPr>
          <w:rFonts w:hint="default"/>
          <w:b w:val="0"/>
          <w:bCs w:val="0"/>
          <w:u w:val="none"/>
          <w:vertAlign w:val="baseline"/>
          <w:lang w:val="en-US"/>
        </w:rPr>
      </w:pPr>
    </w:p>
    <w:p w14:paraId="4D42821F">
      <w:pPr>
        <w:numPr>
          <w:numId w:val="0"/>
        </w:numPr>
        <w:rPr>
          <w:rFonts w:hint="default"/>
          <w:b w:val="0"/>
          <w:bCs w:val="0"/>
          <w:u w:val="none"/>
          <w:vertAlign w:val="baseline"/>
          <w:lang w:val="en-US"/>
        </w:rPr>
      </w:pPr>
    </w:p>
    <w:p w14:paraId="2257ED18">
      <w:pPr>
        <w:numPr>
          <w:numId w:val="0"/>
        </w:numPr>
        <w:rPr>
          <w:rFonts w:hint="default"/>
          <w:b w:val="0"/>
          <w:bCs w:val="0"/>
          <w:u w:val="none"/>
          <w:vertAlign w:val="baseline"/>
          <w:lang w:val="en-US"/>
        </w:rPr>
      </w:pPr>
    </w:p>
    <w:p w14:paraId="43F03F54">
      <w:pPr>
        <w:numPr>
          <w:numId w:val="0"/>
        </w:numPr>
        <w:rPr>
          <w:rFonts w:hint="default"/>
          <w:b w:val="0"/>
          <w:bCs w:val="0"/>
          <w:u w:val="none"/>
          <w:vertAlign w:val="baseline"/>
          <w:lang w:val="en-US"/>
        </w:rPr>
      </w:pPr>
    </w:p>
    <w:p w14:paraId="366ECCE3">
      <w:pPr>
        <w:numPr>
          <w:numId w:val="0"/>
        </w:numPr>
        <w:rPr>
          <w:rFonts w:hint="default"/>
          <w:b w:val="0"/>
          <w:bCs w:val="0"/>
          <w:u w:val="none"/>
          <w:vertAlign w:val="baseline"/>
          <w:lang w:val="en-US"/>
        </w:rPr>
      </w:pPr>
    </w:p>
    <w:p w14:paraId="45D64AAD">
      <w:pPr>
        <w:numPr>
          <w:numId w:val="0"/>
        </w:numPr>
        <w:rPr>
          <w:rFonts w:hint="default"/>
          <w:b w:val="0"/>
          <w:bCs w:val="0"/>
          <w:u w:val="none"/>
          <w:vertAlign w:val="baseline"/>
          <w:lang w:val="en-US"/>
        </w:rPr>
      </w:pPr>
    </w:p>
    <w:p w14:paraId="402A6DB9">
      <w:pPr>
        <w:numPr>
          <w:numId w:val="0"/>
        </w:numPr>
        <w:rPr>
          <w:rFonts w:hint="default"/>
          <w:b w:val="0"/>
          <w:bCs w:val="0"/>
          <w:u w:val="none"/>
          <w:vertAlign w:val="baseline"/>
          <w:lang w:val="en-US"/>
        </w:rPr>
      </w:pPr>
    </w:p>
    <w:p w14:paraId="06F4CC09">
      <w:pPr>
        <w:numPr>
          <w:numId w:val="0"/>
        </w:numPr>
        <w:rPr>
          <w:rFonts w:hint="default"/>
          <w:b/>
          <w:bCs/>
          <w:sz w:val="28"/>
          <w:szCs w:val="28"/>
          <w:u w:val="single"/>
          <w:vertAlign w:val="baseline"/>
          <w:lang w:val="en-US"/>
        </w:rPr>
      </w:pPr>
      <w:r>
        <w:rPr>
          <w:rFonts w:hint="default"/>
          <w:b/>
          <w:bCs/>
          <w:sz w:val="28"/>
          <w:szCs w:val="28"/>
          <w:u w:val="single"/>
          <w:vertAlign w:val="baseline"/>
          <w:lang w:val="en-US"/>
        </w:rPr>
        <w:t>Deliverable Structure:</w:t>
      </w:r>
    </w:p>
    <w:p w14:paraId="7094C483">
      <w:pPr>
        <w:numPr>
          <w:numId w:val="0"/>
        </w:numPr>
        <w:rPr>
          <w:rFonts w:hint="default"/>
          <w:b w:val="0"/>
          <w:bCs w:val="0"/>
          <w:u w:val="none"/>
          <w:vertAlign w:val="baseline"/>
          <w:lang w:val="en-US"/>
        </w:rPr>
      </w:pPr>
    </w:p>
    <w:p w14:paraId="30201BB9">
      <w:pPr>
        <w:numPr>
          <w:ilvl w:val="0"/>
          <w:numId w:val="18"/>
        </w:numPr>
        <w:rPr>
          <w:rFonts w:hint="default"/>
          <w:b w:val="0"/>
          <w:bCs w:val="0"/>
          <w:u w:val="none"/>
          <w:vertAlign w:val="baseline"/>
          <w:lang w:val="en-US"/>
        </w:rPr>
      </w:pPr>
      <w:r>
        <w:rPr>
          <w:rFonts w:hint="default"/>
          <w:b w:val="0"/>
          <w:bCs w:val="0"/>
          <w:u w:val="none"/>
          <w:vertAlign w:val="baseline"/>
          <w:lang w:val="en-US"/>
        </w:rPr>
        <w:t>Create Video-1 for script A</w:t>
      </w:r>
    </w:p>
    <w:p w14:paraId="4C04B645">
      <w:pPr>
        <w:numPr>
          <w:ilvl w:val="0"/>
          <w:numId w:val="18"/>
        </w:numPr>
        <w:rPr>
          <w:rFonts w:hint="default"/>
          <w:b w:val="0"/>
          <w:bCs w:val="0"/>
          <w:u w:val="none"/>
          <w:vertAlign w:val="baseline"/>
          <w:lang w:val="en-US"/>
        </w:rPr>
      </w:pPr>
      <w:r>
        <w:rPr>
          <w:rFonts w:hint="default"/>
          <w:b w:val="0"/>
          <w:bCs w:val="0"/>
          <w:u w:val="none"/>
          <w:vertAlign w:val="baseline"/>
          <w:lang w:val="en-US"/>
        </w:rPr>
        <w:t xml:space="preserve">Create Video-2 for script B </w:t>
      </w:r>
    </w:p>
    <w:p w14:paraId="637794F8">
      <w:pPr>
        <w:numPr>
          <w:ilvl w:val="0"/>
          <w:numId w:val="18"/>
        </w:numPr>
        <w:rPr>
          <w:rFonts w:hint="default"/>
          <w:b w:val="0"/>
          <w:bCs w:val="0"/>
          <w:u w:val="none"/>
          <w:vertAlign w:val="baseline"/>
          <w:lang w:val="en-US"/>
        </w:rPr>
      </w:pPr>
      <w:r>
        <w:rPr>
          <w:rFonts w:hint="default"/>
          <w:b w:val="0"/>
          <w:bCs w:val="0"/>
          <w:u w:val="none"/>
          <w:vertAlign w:val="baseline"/>
          <w:lang w:val="en-US"/>
        </w:rPr>
        <w:t>Create Video-3 for script C</w:t>
      </w:r>
    </w:p>
    <w:p w14:paraId="1B2EB72F">
      <w:pPr>
        <w:numPr>
          <w:ilvl w:val="0"/>
          <w:numId w:val="18"/>
        </w:numPr>
        <w:rPr>
          <w:rFonts w:hint="default"/>
          <w:b w:val="0"/>
          <w:bCs w:val="0"/>
          <w:u w:val="none"/>
          <w:vertAlign w:val="baseline"/>
          <w:lang w:val="en-US"/>
        </w:rPr>
      </w:pPr>
      <w:r>
        <w:rPr>
          <w:rFonts w:hint="default"/>
          <w:b w:val="0"/>
          <w:bCs w:val="0"/>
          <w:u w:val="none"/>
          <w:vertAlign w:val="baseline"/>
          <w:lang w:val="en-US"/>
        </w:rPr>
        <w:t>Create Video-4 for script D</w:t>
      </w:r>
    </w:p>
    <w:p w14:paraId="078A8733">
      <w:pPr>
        <w:numPr>
          <w:numId w:val="0"/>
        </w:numPr>
        <w:rPr>
          <w:rFonts w:hint="default"/>
          <w:b w:val="0"/>
          <w:bCs w:val="0"/>
          <w:u w:val="none"/>
          <w:vertAlign w:val="baseline"/>
          <w:lang w:val="en-US"/>
        </w:rPr>
      </w:pPr>
    </w:p>
    <w:p w14:paraId="726AF345">
      <w:pPr>
        <w:numPr>
          <w:numId w:val="0"/>
        </w:numPr>
        <w:rPr>
          <w:rFonts w:hint="default"/>
          <w:b w:val="0"/>
          <w:bCs w:val="0"/>
          <w:u w:val="none"/>
          <w:vertAlign w:val="baseline"/>
          <w:lang w:val="en-US"/>
        </w:rPr>
      </w:pPr>
      <w:r>
        <w:rPr>
          <w:rFonts w:hint="default"/>
          <w:b w:val="0"/>
          <w:bCs w:val="0"/>
          <w:u w:val="none"/>
          <w:vertAlign w:val="baseline"/>
          <w:lang w:val="en-US"/>
        </w:rPr>
        <w:t>These scripts should include all the incidents present in story selected only.</w:t>
      </w:r>
    </w:p>
    <w:p w14:paraId="28296167">
      <w:pPr>
        <w:numPr>
          <w:numId w:val="0"/>
        </w:numPr>
        <w:rPr>
          <w:rFonts w:hint="default"/>
          <w:b w:val="0"/>
          <w:bCs w:val="0"/>
          <w:u w:val="none"/>
          <w:vertAlign w:val="baseline"/>
          <w:lang w:val="en-US"/>
        </w:rPr>
      </w:pPr>
    </w:p>
    <w:p w14:paraId="2A5365B4">
      <w:pPr>
        <w:numPr>
          <w:numId w:val="0"/>
        </w:numPr>
        <w:rPr>
          <w:rFonts w:hint="default"/>
          <w:b/>
          <w:bCs/>
          <w:sz w:val="28"/>
          <w:szCs w:val="28"/>
          <w:u w:val="single"/>
          <w:vertAlign w:val="baseline"/>
          <w:lang w:val="en-US"/>
        </w:rPr>
      </w:pPr>
      <w:r>
        <w:rPr>
          <w:rFonts w:hint="default"/>
          <w:b/>
          <w:bCs/>
          <w:sz w:val="28"/>
          <w:szCs w:val="28"/>
          <w:u w:val="single"/>
          <w:vertAlign w:val="baseline"/>
          <w:lang w:val="en-US"/>
        </w:rPr>
        <w:t>Workflow Document They Expect:</w:t>
      </w:r>
    </w:p>
    <w:p w14:paraId="21A6802E">
      <w:pPr>
        <w:numPr>
          <w:numId w:val="0"/>
        </w:numPr>
        <w:rPr>
          <w:rFonts w:hint="default"/>
          <w:b/>
          <w:bCs/>
          <w:u w:val="single"/>
          <w:vertAlign w:val="baseline"/>
          <w:lang w:val="en-US"/>
        </w:rPr>
      </w:pPr>
    </w:p>
    <w:p w14:paraId="7C9BEDAC">
      <w:pPr>
        <w:numPr>
          <w:numId w:val="0"/>
        </w:numPr>
        <w:rPr>
          <w:rFonts w:hint="default"/>
          <w:b w:val="0"/>
          <w:bCs w:val="0"/>
          <w:u w:val="none"/>
          <w:vertAlign w:val="baseline"/>
          <w:lang w:val="en-US"/>
        </w:rPr>
      </w:pPr>
      <w:r>
        <w:rPr>
          <w:rFonts w:hint="default"/>
          <w:b w:val="0"/>
          <w:bCs w:val="0"/>
          <w:u w:val="none"/>
          <w:vertAlign w:val="baseline"/>
          <w:lang w:val="en-US"/>
        </w:rPr>
        <w:t xml:space="preserve">Submission should contain these things for sure: </w:t>
      </w:r>
    </w:p>
    <w:p w14:paraId="48303D04">
      <w:pPr>
        <w:numPr>
          <w:numId w:val="0"/>
        </w:numPr>
        <w:rPr>
          <w:rFonts w:hint="default"/>
          <w:b w:val="0"/>
          <w:bCs w:val="0"/>
          <w:u w:val="none"/>
          <w:vertAlign w:val="baseline"/>
          <w:lang w:val="en-US"/>
        </w:rPr>
      </w:pPr>
    </w:p>
    <w:p w14:paraId="31FA3CF6">
      <w:pPr>
        <w:numPr>
          <w:ilvl w:val="0"/>
          <w:numId w:val="19"/>
        </w:numPr>
        <w:rPr>
          <w:rFonts w:hint="default"/>
          <w:b w:val="0"/>
          <w:bCs w:val="0"/>
          <w:u w:val="none"/>
          <w:vertAlign w:val="baseline"/>
          <w:lang w:val="en-US"/>
        </w:rPr>
      </w:pPr>
      <w:r>
        <w:rPr>
          <w:rFonts w:hint="default"/>
          <w:b w:val="0"/>
          <w:bCs w:val="0"/>
          <w:u w:val="none"/>
          <w:vertAlign w:val="baseline"/>
          <w:lang w:val="en-US"/>
        </w:rPr>
        <w:t>Story selection logic - why have chosen this story ?</w:t>
      </w:r>
    </w:p>
    <w:p w14:paraId="1B0D5813">
      <w:pPr>
        <w:numPr>
          <w:ilvl w:val="0"/>
          <w:numId w:val="19"/>
        </w:numPr>
        <w:rPr>
          <w:rFonts w:hint="default"/>
          <w:b w:val="0"/>
          <w:bCs w:val="0"/>
          <w:u w:val="none"/>
          <w:vertAlign w:val="baseline"/>
          <w:lang w:val="en-US"/>
        </w:rPr>
      </w:pPr>
      <w:r>
        <w:rPr>
          <w:rFonts w:hint="default"/>
          <w:b w:val="0"/>
          <w:bCs w:val="0"/>
          <w:u w:val="none"/>
          <w:vertAlign w:val="baseline"/>
          <w:lang w:val="en-US"/>
        </w:rPr>
        <w:t>Script Generation Process - How story becomes scene ?</w:t>
      </w:r>
    </w:p>
    <w:p w14:paraId="54DCC6EE">
      <w:pPr>
        <w:numPr>
          <w:ilvl w:val="0"/>
          <w:numId w:val="19"/>
        </w:numPr>
        <w:rPr>
          <w:rFonts w:hint="default"/>
          <w:b w:val="0"/>
          <w:bCs w:val="0"/>
          <w:u w:val="none"/>
          <w:vertAlign w:val="baseline"/>
          <w:lang w:val="en-US"/>
        </w:rPr>
      </w:pPr>
      <w:r>
        <w:rPr>
          <w:rFonts w:hint="default"/>
          <w:b w:val="0"/>
          <w:bCs w:val="0"/>
          <w:u w:val="none"/>
          <w:vertAlign w:val="baseline"/>
          <w:lang w:val="en-US"/>
        </w:rPr>
        <w:t>Image Generation Process - Proper framework for prompt !</w:t>
      </w:r>
    </w:p>
    <w:p w14:paraId="059BF54E">
      <w:pPr>
        <w:numPr>
          <w:ilvl w:val="0"/>
          <w:numId w:val="19"/>
        </w:numPr>
        <w:rPr>
          <w:rFonts w:hint="default"/>
          <w:b w:val="0"/>
          <w:bCs w:val="0"/>
          <w:u w:val="none"/>
          <w:vertAlign w:val="baseline"/>
          <w:lang w:val="en-US"/>
        </w:rPr>
      </w:pPr>
      <w:r>
        <w:rPr>
          <w:rFonts w:hint="default"/>
          <w:b w:val="0"/>
          <w:bCs w:val="0"/>
          <w:u w:val="none"/>
          <w:vertAlign w:val="baseline"/>
          <w:lang w:val="en-US"/>
        </w:rPr>
        <w:t xml:space="preserve">Consistency of character - This method includes reference face and character sheet </w:t>
      </w:r>
    </w:p>
    <w:p w14:paraId="0F622B3D">
      <w:pPr>
        <w:numPr>
          <w:ilvl w:val="0"/>
          <w:numId w:val="19"/>
        </w:numPr>
        <w:rPr>
          <w:rFonts w:hint="default"/>
          <w:b w:val="0"/>
          <w:bCs w:val="0"/>
          <w:u w:val="none"/>
          <w:vertAlign w:val="baseline"/>
          <w:lang w:val="en-US"/>
        </w:rPr>
      </w:pPr>
      <w:r>
        <w:rPr>
          <w:rFonts w:hint="default"/>
          <w:b w:val="0"/>
          <w:bCs w:val="0"/>
          <w:u w:val="none"/>
          <w:vertAlign w:val="baseline"/>
          <w:lang w:val="en-US"/>
        </w:rPr>
        <w:t>Animation Method - Processing of image to video pipelines</w:t>
      </w:r>
    </w:p>
    <w:p w14:paraId="20C2C586">
      <w:pPr>
        <w:numPr>
          <w:ilvl w:val="0"/>
          <w:numId w:val="19"/>
        </w:numPr>
        <w:rPr>
          <w:rFonts w:hint="default"/>
          <w:b w:val="0"/>
          <w:bCs w:val="0"/>
          <w:u w:val="none"/>
          <w:vertAlign w:val="baseline"/>
          <w:lang w:val="en-US"/>
        </w:rPr>
      </w:pPr>
      <w:r>
        <w:rPr>
          <w:rFonts w:hint="default"/>
          <w:b w:val="0"/>
          <w:bCs w:val="0"/>
          <w:u w:val="none"/>
          <w:vertAlign w:val="baseline"/>
          <w:lang w:val="en-US"/>
        </w:rPr>
        <w:t xml:space="preserve">Editing Process - It involves voice-over, captions and sound </w:t>
      </w:r>
    </w:p>
    <w:p w14:paraId="0636A4D1">
      <w:pPr>
        <w:numPr>
          <w:numId w:val="0"/>
        </w:numPr>
        <w:rPr>
          <w:rFonts w:hint="default"/>
          <w:b w:val="0"/>
          <w:bCs w:val="0"/>
          <w:u w:val="none"/>
          <w:vertAlign w:val="baseline"/>
          <w:lang w:val="en-US"/>
        </w:rPr>
      </w:pPr>
    </w:p>
    <w:p w14:paraId="7949C921">
      <w:pPr>
        <w:numPr>
          <w:numId w:val="0"/>
        </w:numPr>
        <w:rPr>
          <w:rFonts w:hint="default"/>
          <w:b w:val="0"/>
          <w:bCs w:val="0"/>
          <w:u w:val="none"/>
          <w:vertAlign w:val="baseline"/>
          <w:lang w:val="en-US"/>
        </w:rPr>
      </w:pPr>
    </w:p>
    <w:p w14:paraId="1E213A96">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For the sample steak/dumpster scene they provided </w:t>
      </w:r>
    </w:p>
    <w:p w14:paraId="047ED776">
      <w:pPr>
        <w:numPr>
          <w:numId w:val="0"/>
        </w:numPr>
        <w:rPr>
          <w:rFonts w:hint="default"/>
          <w:b w:val="0"/>
          <w:bCs w:val="0"/>
          <w:u w:val="none"/>
          <w:vertAlign w:val="baseline"/>
          <w:lang w:val="en-US"/>
        </w:rPr>
      </w:pPr>
    </w:p>
    <w:p w14:paraId="532523DB">
      <w:pPr>
        <w:numPr>
          <w:numId w:val="0"/>
        </w:numPr>
        <w:rPr>
          <w:rFonts w:hint="default"/>
          <w:b w:val="0"/>
          <w:bCs w:val="0"/>
          <w:u w:val="none"/>
          <w:vertAlign w:val="baseline"/>
          <w:lang w:val="en-US"/>
        </w:rPr>
      </w:pPr>
      <w:r>
        <w:rPr>
          <w:rFonts w:hint="default"/>
          <w:b w:val="0"/>
          <w:bCs w:val="0"/>
          <w:u w:val="none"/>
          <w:vertAlign w:val="baseline"/>
          <w:lang w:val="en-US"/>
        </w:rPr>
        <w:t>The scene is clearly designed as a suspense/mystery reel. The best reel angle is not “restaurant operations” but: Hook - “Every night, this employee threw away a perfectly good $500 steak….”</w:t>
      </w:r>
    </w:p>
    <w:p w14:paraId="2B05A31A">
      <w:pPr>
        <w:numPr>
          <w:numId w:val="0"/>
        </w:numPr>
        <w:ind w:left="720" w:leftChars="0" w:firstLine="720" w:firstLineChars="0"/>
        <w:rPr>
          <w:rFonts w:hint="default"/>
          <w:b w:val="0"/>
          <w:bCs w:val="0"/>
          <w:u w:val="none"/>
          <w:vertAlign w:val="baseline"/>
          <w:lang w:val="en-US"/>
        </w:rPr>
      </w:pPr>
      <w:r>
        <w:rPr>
          <w:rFonts w:hint="default"/>
          <w:b w:val="0"/>
          <w:bCs w:val="0"/>
          <w:u w:val="none"/>
          <w:vertAlign w:val="baseline"/>
          <w:lang w:val="en-US"/>
        </w:rPr>
        <w:t>Middle - “Show the secret disposal repeatedly.”</w:t>
      </w:r>
    </w:p>
    <w:p w14:paraId="1B7AB428">
      <w:pPr>
        <w:numPr>
          <w:numId w:val="0"/>
        </w:numPr>
        <w:ind w:left="720" w:leftChars="0" w:firstLine="720" w:firstLineChars="0"/>
        <w:rPr>
          <w:rFonts w:hint="default"/>
          <w:b w:val="0"/>
          <w:bCs w:val="0"/>
          <w:u w:val="none"/>
          <w:vertAlign w:val="baseline"/>
          <w:lang w:val="en-US"/>
        </w:rPr>
      </w:pPr>
      <w:r>
        <w:rPr>
          <w:rFonts w:hint="default"/>
          <w:b w:val="0"/>
          <w:bCs w:val="0"/>
          <w:u w:val="none"/>
          <w:vertAlign w:val="baseline"/>
          <w:lang w:val="en-US"/>
        </w:rPr>
        <w:t>Twist - “The steak wasn`t stolen. It was evidence of a much bigger problem. “</w:t>
      </w:r>
    </w:p>
    <w:p w14:paraId="3DD3520A">
      <w:pPr>
        <w:numPr>
          <w:numId w:val="0"/>
        </w:numPr>
        <w:rPr>
          <w:rFonts w:hint="default"/>
          <w:b w:val="0"/>
          <w:bCs w:val="0"/>
          <w:u w:val="none"/>
          <w:vertAlign w:val="baseline"/>
          <w:lang w:val="en-US"/>
        </w:rPr>
      </w:pPr>
      <w:r>
        <w:rPr>
          <w:rFonts w:hint="default"/>
          <w:b w:val="0"/>
          <w:bCs w:val="0"/>
          <w:u w:val="none"/>
          <w:vertAlign w:val="baseline"/>
          <w:lang w:val="en-US"/>
        </w:rPr>
        <w:t xml:space="preserve">Note: </w:t>
      </w:r>
    </w:p>
    <w:p w14:paraId="3B85A8CC">
      <w:pPr>
        <w:numPr>
          <w:numId w:val="0"/>
        </w:numPr>
        <w:rPr>
          <w:rFonts w:hint="default"/>
          <w:b w:val="0"/>
          <w:bCs w:val="0"/>
          <w:u w:val="none"/>
          <w:vertAlign w:val="baseline"/>
          <w:lang w:val="en-US"/>
        </w:rPr>
      </w:pPr>
      <w:r>
        <w:rPr>
          <w:rFonts w:hint="default"/>
          <w:b w:val="0"/>
          <w:bCs w:val="0"/>
          <w:u w:val="none"/>
          <w:vertAlign w:val="baseline"/>
          <w:lang w:val="en-US"/>
        </w:rPr>
        <w:t xml:space="preserve">That this structure creates curiosity, retention, and share-ability - exactly what short - form algorithms reward. </w:t>
      </w:r>
    </w:p>
    <w:p w14:paraId="0C396E87">
      <w:pPr>
        <w:numPr>
          <w:numId w:val="0"/>
        </w:numPr>
        <w:rPr>
          <w:rFonts w:hint="default"/>
          <w:b w:val="0"/>
          <w:bCs w:val="0"/>
          <w:u w:val="none"/>
          <w:vertAlign w:val="baseline"/>
          <w:lang w:val="en-US"/>
        </w:rPr>
      </w:pPr>
    </w:p>
    <w:p w14:paraId="270DA740">
      <w:pPr>
        <w:numPr>
          <w:numId w:val="0"/>
        </w:numPr>
        <w:rPr>
          <w:rFonts w:hint="default"/>
          <w:b w:val="0"/>
          <w:bCs w:val="0"/>
          <w:u w:val="none"/>
          <w:vertAlign w:val="baseline"/>
          <w:lang w:val="en-US"/>
        </w:rPr>
      </w:pPr>
    </w:p>
    <w:p w14:paraId="4C1D919D">
      <w:pPr>
        <w:numPr>
          <w:numId w:val="0"/>
        </w:numPr>
        <w:rPr>
          <w:rFonts w:hint="default"/>
          <w:b w:val="0"/>
          <w:bCs w:val="0"/>
          <w:u w:val="none"/>
          <w:vertAlign w:val="baseline"/>
          <w:lang w:val="en-US"/>
        </w:rPr>
      </w:pPr>
    </w:p>
    <w:p w14:paraId="50D2B5BF">
      <w:pPr>
        <w:numPr>
          <w:numId w:val="0"/>
        </w:numPr>
        <w:rPr>
          <w:rFonts w:hint="default"/>
          <w:b w:val="0"/>
          <w:bCs w:val="0"/>
          <w:u w:val="none"/>
          <w:vertAlign w:val="baseline"/>
          <w:lang w:val="en-US"/>
        </w:rPr>
      </w:pPr>
    </w:p>
    <w:p w14:paraId="2284AD25">
      <w:pPr>
        <w:numPr>
          <w:numId w:val="0"/>
        </w:numPr>
        <w:rPr>
          <w:rFonts w:hint="default"/>
          <w:b w:val="0"/>
          <w:bCs w:val="0"/>
          <w:u w:val="none"/>
          <w:vertAlign w:val="baseline"/>
          <w:lang w:val="en-US"/>
        </w:rPr>
      </w:pPr>
    </w:p>
    <w:p w14:paraId="52F8216C">
      <w:pPr>
        <w:numPr>
          <w:numId w:val="0"/>
        </w:numPr>
        <w:rPr>
          <w:rFonts w:hint="default"/>
          <w:b w:val="0"/>
          <w:bCs w:val="0"/>
          <w:u w:val="none"/>
          <w:vertAlign w:val="baseline"/>
          <w:lang w:val="en-US"/>
        </w:rPr>
      </w:pPr>
    </w:p>
    <w:p w14:paraId="2A04F41E">
      <w:pPr>
        <w:numPr>
          <w:numId w:val="0"/>
        </w:numPr>
        <w:rPr>
          <w:rFonts w:hint="default"/>
          <w:b w:val="0"/>
          <w:bCs w:val="0"/>
          <w:u w:val="none"/>
          <w:vertAlign w:val="baseline"/>
          <w:lang w:val="en-US"/>
        </w:rPr>
      </w:pPr>
    </w:p>
    <w:p w14:paraId="495D1B0E">
      <w:pPr>
        <w:numPr>
          <w:numId w:val="0"/>
        </w:numPr>
        <w:rPr>
          <w:rFonts w:hint="default"/>
          <w:b w:val="0"/>
          <w:bCs w:val="0"/>
          <w:u w:val="none"/>
          <w:vertAlign w:val="baseline"/>
          <w:lang w:val="en-US"/>
        </w:rPr>
      </w:pPr>
    </w:p>
    <w:p w14:paraId="47027A06">
      <w:pPr>
        <w:numPr>
          <w:numId w:val="0"/>
        </w:numPr>
        <w:rPr>
          <w:rFonts w:hint="default"/>
          <w:b w:val="0"/>
          <w:bCs w:val="0"/>
          <w:u w:val="none"/>
          <w:vertAlign w:val="baseline"/>
          <w:lang w:val="en-US"/>
        </w:rPr>
      </w:pPr>
    </w:p>
    <w:p w14:paraId="3381349F">
      <w:pPr>
        <w:numPr>
          <w:numId w:val="0"/>
        </w:numPr>
        <w:rPr>
          <w:rFonts w:hint="default"/>
          <w:b w:val="0"/>
          <w:bCs w:val="0"/>
          <w:u w:val="none"/>
          <w:vertAlign w:val="baseline"/>
          <w:lang w:val="en-US"/>
        </w:rPr>
      </w:pPr>
    </w:p>
    <w:p w14:paraId="4FB1A8F9">
      <w:pPr>
        <w:numPr>
          <w:numId w:val="0"/>
        </w:numPr>
        <w:rPr>
          <w:rFonts w:hint="default"/>
          <w:b w:val="0"/>
          <w:bCs w:val="0"/>
          <w:u w:val="none"/>
          <w:vertAlign w:val="baseline"/>
          <w:lang w:val="en-US"/>
        </w:rPr>
      </w:pPr>
    </w:p>
    <w:p w14:paraId="57891498">
      <w:pPr>
        <w:numPr>
          <w:numId w:val="0"/>
        </w:numPr>
        <w:rPr>
          <w:rFonts w:hint="default"/>
          <w:b w:val="0"/>
          <w:bCs w:val="0"/>
          <w:u w:val="none"/>
          <w:vertAlign w:val="baseline"/>
          <w:lang w:val="en-US"/>
        </w:rPr>
      </w:pPr>
    </w:p>
    <w:p w14:paraId="756F2DD1">
      <w:pPr>
        <w:numPr>
          <w:numId w:val="0"/>
        </w:numPr>
        <w:rPr>
          <w:rFonts w:hint="default"/>
          <w:b w:val="0"/>
          <w:bCs w:val="0"/>
          <w:u w:val="none"/>
          <w:vertAlign w:val="baseline"/>
          <w:lang w:val="en-US"/>
        </w:rPr>
      </w:pPr>
    </w:p>
    <w:p w14:paraId="0264B969">
      <w:pPr>
        <w:numPr>
          <w:numId w:val="0"/>
        </w:numPr>
        <w:rPr>
          <w:rFonts w:hint="default"/>
          <w:b w:val="0"/>
          <w:bCs w:val="0"/>
          <w:u w:val="none"/>
          <w:vertAlign w:val="baseline"/>
          <w:lang w:val="en-US"/>
        </w:rPr>
      </w:pPr>
    </w:p>
    <w:p w14:paraId="64AE5ADF">
      <w:pPr>
        <w:numPr>
          <w:numId w:val="0"/>
        </w:numPr>
        <w:rPr>
          <w:rFonts w:hint="default"/>
          <w:b w:val="0"/>
          <w:bCs w:val="0"/>
          <w:u w:val="none"/>
          <w:vertAlign w:val="baseline"/>
          <w:lang w:val="en-US"/>
        </w:rPr>
      </w:pPr>
    </w:p>
    <w:p w14:paraId="54CA7DFF">
      <w:pPr>
        <w:numPr>
          <w:numId w:val="0"/>
        </w:numPr>
        <w:rPr>
          <w:rFonts w:hint="default"/>
          <w:b w:val="0"/>
          <w:bCs w:val="0"/>
          <w:u w:val="none"/>
          <w:vertAlign w:val="baseline"/>
          <w:lang w:val="en-US"/>
        </w:rPr>
      </w:pPr>
    </w:p>
    <w:p w14:paraId="1926CC97">
      <w:pPr>
        <w:numPr>
          <w:numId w:val="0"/>
        </w:numPr>
        <w:rPr>
          <w:rFonts w:hint="default"/>
          <w:b w:val="0"/>
          <w:bCs w:val="0"/>
          <w:u w:val="none"/>
          <w:vertAlign w:val="baseline"/>
          <w:lang w:val="en-US"/>
        </w:rPr>
      </w:pPr>
    </w:p>
    <w:p w14:paraId="2868181D">
      <w:pPr>
        <w:numPr>
          <w:numId w:val="0"/>
        </w:numPr>
        <w:rPr>
          <w:rFonts w:hint="default"/>
          <w:b w:val="0"/>
          <w:bCs w:val="0"/>
          <w:u w:val="none"/>
          <w:vertAlign w:val="baseline"/>
          <w:lang w:val="en-US"/>
        </w:rPr>
      </w:pPr>
    </w:p>
    <w:p w14:paraId="42EA6E57">
      <w:pPr>
        <w:numPr>
          <w:numId w:val="0"/>
        </w:numPr>
        <w:rPr>
          <w:rFonts w:hint="default"/>
          <w:b w:val="0"/>
          <w:bCs w:val="0"/>
          <w:u w:val="none"/>
          <w:vertAlign w:val="baseline"/>
          <w:lang w:val="en-US"/>
        </w:rPr>
      </w:pPr>
    </w:p>
    <w:p w14:paraId="64DAEE38">
      <w:pPr>
        <w:numPr>
          <w:numId w:val="0"/>
        </w:numPr>
        <w:rPr>
          <w:rFonts w:hint="default"/>
          <w:b w:val="0"/>
          <w:bCs w:val="0"/>
          <w:u w:val="none"/>
          <w:vertAlign w:val="baseline"/>
          <w:lang w:val="en-US"/>
        </w:rPr>
      </w:pPr>
    </w:p>
    <w:p w14:paraId="2A020237">
      <w:pPr>
        <w:numPr>
          <w:numId w:val="0"/>
        </w:numPr>
        <w:rPr>
          <w:rFonts w:hint="default"/>
          <w:b w:val="0"/>
          <w:bCs w:val="0"/>
          <w:u w:val="none"/>
          <w:vertAlign w:val="baseline"/>
          <w:lang w:val="en-US"/>
        </w:rPr>
      </w:pPr>
    </w:p>
    <w:p w14:paraId="5DE28F96">
      <w:pPr>
        <w:numPr>
          <w:numId w:val="0"/>
        </w:numPr>
        <w:rPr>
          <w:rFonts w:hint="default"/>
          <w:b w:val="0"/>
          <w:bCs w:val="0"/>
          <w:u w:val="none"/>
          <w:vertAlign w:val="baseline"/>
          <w:lang w:val="en-US"/>
        </w:rPr>
      </w:pPr>
    </w:p>
    <w:p w14:paraId="113BFD07">
      <w:pPr>
        <w:numPr>
          <w:numId w:val="0"/>
        </w:numPr>
        <w:rPr>
          <w:rFonts w:hint="default"/>
          <w:b w:val="0"/>
          <w:bCs w:val="0"/>
          <w:u w:val="none"/>
          <w:vertAlign w:val="baseline"/>
          <w:lang w:val="en-US"/>
        </w:rPr>
      </w:pPr>
    </w:p>
    <w:p w14:paraId="7437320F">
      <w:pPr>
        <w:numPr>
          <w:numId w:val="0"/>
        </w:numPr>
        <w:rPr>
          <w:rFonts w:hint="default"/>
          <w:b w:val="0"/>
          <w:bCs w:val="0"/>
          <w:u w:val="none"/>
          <w:vertAlign w:val="baseline"/>
          <w:lang w:val="en-US"/>
        </w:rPr>
      </w:pPr>
    </w:p>
    <w:p w14:paraId="1B899793">
      <w:pPr>
        <w:numPr>
          <w:numId w:val="0"/>
        </w:numPr>
        <w:rPr>
          <w:rFonts w:hint="default"/>
          <w:b w:val="0"/>
          <w:bCs w:val="0"/>
          <w:u w:val="none"/>
          <w:vertAlign w:val="baseline"/>
          <w:lang w:val="en-US"/>
        </w:rPr>
      </w:pPr>
    </w:p>
    <w:p w14:paraId="0984CAC2">
      <w:pPr>
        <w:numPr>
          <w:numId w:val="0"/>
        </w:numPr>
        <w:rPr>
          <w:rFonts w:hint="default"/>
          <w:b w:val="0"/>
          <w:bCs w:val="0"/>
          <w:u w:val="none"/>
          <w:vertAlign w:val="baseline"/>
          <w:lang w:val="en-US"/>
        </w:rPr>
      </w:pPr>
    </w:p>
    <w:p w14:paraId="43484E15">
      <w:pPr>
        <w:numPr>
          <w:numId w:val="0"/>
        </w:numPr>
        <w:rPr>
          <w:rFonts w:hint="default"/>
          <w:b w:val="0"/>
          <w:bCs w:val="0"/>
          <w:u w:val="none"/>
          <w:vertAlign w:val="baseline"/>
          <w:lang w:val="en-US"/>
        </w:rPr>
      </w:pPr>
    </w:p>
    <w:p w14:paraId="5A8FFEF6">
      <w:pPr>
        <w:numPr>
          <w:numId w:val="0"/>
        </w:numPr>
        <w:rPr>
          <w:rFonts w:hint="default"/>
          <w:b/>
          <w:bCs/>
          <w:sz w:val="28"/>
          <w:szCs w:val="28"/>
          <w:u w:val="single"/>
          <w:vertAlign w:val="baseline"/>
          <w:lang w:val="en-US"/>
        </w:rPr>
      </w:pPr>
      <w:r>
        <w:rPr>
          <w:rFonts w:hint="default"/>
          <w:b/>
          <w:bCs/>
          <w:sz w:val="28"/>
          <w:szCs w:val="28"/>
          <w:u w:val="single"/>
          <w:vertAlign w:val="baseline"/>
          <w:lang w:val="en-US"/>
        </w:rPr>
        <w:t xml:space="preserve">Agentic Pipeline Section </w:t>
      </w:r>
    </w:p>
    <w:p w14:paraId="1632E793">
      <w:pPr>
        <w:numPr>
          <w:numId w:val="0"/>
        </w:numPr>
        <w:rPr>
          <w:rFonts w:hint="default"/>
          <w:b/>
          <w:bCs/>
          <w:u w:val="single"/>
          <w:vertAlign w:val="baseline"/>
          <w:lang w:val="en-US"/>
        </w:rPr>
      </w:pPr>
    </w:p>
    <w:p w14:paraId="57583D37">
      <w:pPr>
        <w:numPr>
          <w:numId w:val="0"/>
        </w:numPr>
        <w:rPr>
          <w:rFonts w:hint="default"/>
          <w:b w:val="0"/>
          <w:bCs w:val="0"/>
          <w:u w:val="none"/>
          <w:vertAlign w:val="baseline"/>
          <w:lang w:val="en-US"/>
        </w:rPr>
      </w:pPr>
      <w:r>
        <w:rPr>
          <w:rFonts w:hint="default"/>
          <w:b w:val="0"/>
          <w:bCs w:val="0"/>
          <w:u w:val="none"/>
          <w:vertAlign w:val="baseline"/>
          <w:lang w:val="en-US"/>
        </w:rPr>
        <w:t>This “agentic pipeline” thinking is likely worth almost as much as the videos themselves in the interview. As per LLM related norms so that future for automated systems include -</w:t>
      </w:r>
    </w:p>
    <w:p w14:paraId="7B2AA4DF">
      <w:pPr>
        <w:numPr>
          <w:numId w:val="0"/>
        </w:numPr>
        <w:rPr>
          <w:rFonts w:hint="default"/>
          <w:b w:val="0"/>
          <w:bCs w:val="0"/>
          <w:u w:val="none"/>
          <w:vertAlign w:val="baseline"/>
          <w:lang w:val="en-US"/>
        </w:rPr>
      </w:pPr>
    </w:p>
    <w:p w14:paraId="4B23A467">
      <w:pPr>
        <w:pStyle w:val="47"/>
        <w:ind w:left="400"/>
        <w:rPr>
          <w:rStyle w:val="44"/>
          <w:b/>
          <w:bCs/>
          <w:sz w:val="32"/>
          <w:szCs w:val="32"/>
        </w:rPr>
      </w:pPr>
      <w:r>
        <w:rPr>
          <w:rStyle w:val="44"/>
          <w:b/>
          <w:bCs/>
          <w:sz w:val="32"/>
          <w:szCs w:val="32"/>
        </w:rPr>
        <w:t>Story Database</w:t>
      </w:r>
    </w:p>
    <w:p w14:paraId="3166EA72">
      <w:pPr>
        <w:pStyle w:val="47"/>
        <w:ind w:left="400"/>
        <w:rPr>
          <w:rStyle w:val="44"/>
          <w:b/>
          <w:bCs/>
          <w:sz w:val="32"/>
          <w:szCs w:val="32"/>
        </w:rPr>
      </w:pPr>
      <w:r>
        <w:rPr>
          <w:rStyle w:val="44"/>
          <w:b/>
          <w:bCs/>
          <w:sz w:val="32"/>
          <w:szCs w:val="32"/>
        </w:rPr>
        <w:t xml:space="preserve">      ↓</w:t>
      </w:r>
    </w:p>
    <w:p w14:paraId="543CE7E3">
      <w:pPr>
        <w:pStyle w:val="47"/>
        <w:ind w:left="400"/>
        <w:rPr>
          <w:rStyle w:val="44"/>
          <w:b/>
          <w:bCs/>
          <w:sz w:val="32"/>
          <w:szCs w:val="32"/>
        </w:rPr>
      </w:pPr>
      <w:r>
        <w:rPr>
          <w:rStyle w:val="44"/>
          <w:b/>
          <w:bCs/>
          <w:sz w:val="32"/>
          <w:szCs w:val="32"/>
        </w:rPr>
        <w:t>LLM Story Selector</w:t>
      </w:r>
    </w:p>
    <w:p w14:paraId="3F98CC74">
      <w:pPr>
        <w:pStyle w:val="47"/>
        <w:ind w:left="400"/>
        <w:rPr>
          <w:rStyle w:val="44"/>
          <w:b/>
          <w:bCs/>
          <w:sz w:val="32"/>
          <w:szCs w:val="32"/>
        </w:rPr>
      </w:pPr>
      <w:r>
        <w:rPr>
          <w:rStyle w:val="44"/>
          <w:b/>
          <w:bCs/>
          <w:sz w:val="32"/>
          <w:szCs w:val="32"/>
        </w:rPr>
        <w:t xml:space="preserve">      ↓</w:t>
      </w:r>
    </w:p>
    <w:p w14:paraId="63E84193">
      <w:pPr>
        <w:pStyle w:val="47"/>
        <w:ind w:left="400"/>
        <w:rPr>
          <w:rStyle w:val="44"/>
          <w:b/>
          <w:bCs/>
          <w:sz w:val="32"/>
          <w:szCs w:val="32"/>
        </w:rPr>
      </w:pPr>
      <w:r>
        <w:rPr>
          <w:rStyle w:val="44"/>
          <w:b/>
          <w:bCs/>
          <w:sz w:val="32"/>
          <w:szCs w:val="32"/>
        </w:rPr>
        <w:t>Viral Hook Generator</w:t>
      </w:r>
    </w:p>
    <w:p w14:paraId="60289086">
      <w:pPr>
        <w:pStyle w:val="47"/>
        <w:ind w:left="400"/>
        <w:rPr>
          <w:rStyle w:val="44"/>
          <w:b/>
          <w:bCs/>
          <w:sz w:val="32"/>
          <w:szCs w:val="32"/>
        </w:rPr>
      </w:pPr>
      <w:r>
        <w:rPr>
          <w:rStyle w:val="44"/>
          <w:b/>
          <w:bCs/>
          <w:sz w:val="32"/>
          <w:szCs w:val="32"/>
        </w:rPr>
        <w:t xml:space="preserve">      ↓</w:t>
      </w:r>
    </w:p>
    <w:p w14:paraId="0F3D42A5">
      <w:pPr>
        <w:pStyle w:val="47"/>
        <w:ind w:left="400"/>
        <w:rPr>
          <w:rStyle w:val="44"/>
          <w:b/>
          <w:bCs/>
          <w:sz w:val="32"/>
          <w:szCs w:val="32"/>
        </w:rPr>
      </w:pPr>
      <w:r>
        <w:rPr>
          <w:rStyle w:val="44"/>
          <w:b/>
          <w:bCs/>
          <w:sz w:val="32"/>
          <w:szCs w:val="32"/>
        </w:rPr>
        <w:t>Scene Generator</w:t>
      </w:r>
    </w:p>
    <w:p w14:paraId="3C325EE0">
      <w:pPr>
        <w:pStyle w:val="47"/>
        <w:ind w:left="400"/>
        <w:rPr>
          <w:rStyle w:val="44"/>
          <w:b/>
          <w:bCs/>
          <w:sz w:val="32"/>
          <w:szCs w:val="32"/>
        </w:rPr>
      </w:pPr>
      <w:r>
        <w:rPr>
          <w:rStyle w:val="44"/>
          <w:b/>
          <w:bCs/>
          <w:sz w:val="32"/>
          <w:szCs w:val="32"/>
        </w:rPr>
        <w:t xml:space="preserve">      ↓</w:t>
      </w:r>
    </w:p>
    <w:p w14:paraId="736E9449">
      <w:pPr>
        <w:pStyle w:val="47"/>
        <w:ind w:left="400"/>
        <w:rPr>
          <w:rStyle w:val="44"/>
          <w:b/>
          <w:bCs/>
          <w:sz w:val="32"/>
          <w:szCs w:val="32"/>
        </w:rPr>
      </w:pPr>
      <w:r>
        <w:rPr>
          <w:rStyle w:val="44"/>
          <w:b/>
          <w:bCs/>
          <w:sz w:val="32"/>
          <w:szCs w:val="32"/>
        </w:rPr>
        <w:t>Prompt Generator</w:t>
      </w:r>
    </w:p>
    <w:p w14:paraId="743B9759">
      <w:pPr>
        <w:pStyle w:val="47"/>
        <w:ind w:left="400"/>
        <w:rPr>
          <w:rStyle w:val="44"/>
          <w:b/>
          <w:bCs/>
          <w:sz w:val="32"/>
          <w:szCs w:val="32"/>
        </w:rPr>
      </w:pPr>
      <w:r>
        <w:rPr>
          <w:rStyle w:val="44"/>
          <w:b/>
          <w:bCs/>
          <w:sz w:val="32"/>
          <w:szCs w:val="32"/>
        </w:rPr>
        <w:t xml:space="preserve">      ↓</w:t>
      </w:r>
    </w:p>
    <w:p w14:paraId="2D2A21A7">
      <w:pPr>
        <w:pStyle w:val="47"/>
        <w:ind w:left="400"/>
        <w:rPr>
          <w:rStyle w:val="44"/>
          <w:b/>
          <w:bCs/>
          <w:sz w:val="32"/>
          <w:szCs w:val="32"/>
        </w:rPr>
      </w:pPr>
      <w:r>
        <w:rPr>
          <w:rStyle w:val="44"/>
          <w:b/>
          <w:bCs/>
          <w:sz w:val="32"/>
          <w:szCs w:val="32"/>
        </w:rPr>
        <w:t>Image Generator</w:t>
      </w:r>
    </w:p>
    <w:p w14:paraId="4459C1EF">
      <w:pPr>
        <w:pStyle w:val="47"/>
        <w:ind w:left="400"/>
        <w:rPr>
          <w:rStyle w:val="44"/>
          <w:b/>
          <w:bCs/>
          <w:sz w:val="32"/>
          <w:szCs w:val="32"/>
        </w:rPr>
      </w:pPr>
      <w:r>
        <w:rPr>
          <w:rStyle w:val="44"/>
          <w:b/>
          <w:bCs/>
          <w:sz w:val="32"/>
          <w:szCs w:val="32"/>
        </w:rPr>
        <w:t xml:space="preserve">      ↓</w:t>
      </w:r>
    </w:p>
    <w:p w14:paraId="4271C57E">
      <w:pPr>
        <w:pStyle w:val="47"/>
        <w:ind w:left="400"/>
        <w:rPr>
          <w:rStyle w:val="44"/>
          <w:b/>
          <w:bCs/>
          <w:sz w:val="32"/>
          <w:szCs w:val="32"/>
        </w:rPr>
      </w:pPr>
      <w:r>
        <w:rPr>
          <w:rStyle w:val="44"/>
          <w:b/>
          <w:bCs/>
          <w:sz w:val="32"/>
          <w:szCs w:val="32"/>
        </w:rPr>
        <w:t>Consistency Checker</w:t>
      </w:r>
    </w:p>
    <w:p w14:paraId="21B23A2F">
      <w:pPr>
        <w:pStyle w:val="47"/>
        <w:ind w:left="400"/>
        <w:rPr>
          <w:rStyle w:val="44"/>
          <w:b/>
          <w:bCs/>
          <w:sz w:val="32"/>
          <w:szCs w:val="32"/>
        </w:rPr>
      </w:pPr>
      <w:r>
        <w:rPr>
          <w:rStyle w:val="44"/>
          <w:b/>
          <w:bCs/>
          <w:sz w:val="32"/>
          <w:szCs w:val="32"/>
        </w:rPr>
        <w:t xml:space="preserve">      ↓</w:t>
      </w:r>
    </w:p>
    <w:p w14:paraId="4D6ED485">
      <w:pPr>
        <w:pStyle w:val="47"/>
        <w:ind w:left="400"/>
        <w:rPr>
          <w:rStyle w:val="44"/>
          <w:b/>
          <w:bCs/>
          <w:sz w:val="32"/>
          <w:szCs w:val="32"/>
        </w:rPr>
      </w:pPr>
      <w:r>
        <w:rPr>
          <w:rStyle w:val="44"/>
          <w:b/>
          <w:bCs/>
          <w:sz w:val="32"/>
          <w:szCs w:val="32"/>
        </w:rPr>
        <w:t>Video Generator</w:t>
      </w:r>
    </w:p>
    <w:p w14:paraId="2FDBDC0B">
      <w:pPr>
        <w:pStyle w:val="47"/>
        <w:ind w:left="400"/>
        <w:rPr>
          <w:rStyle w:val="44"/>
          <w:b/>
          <w:bCs/>
          <w:sz w:val="32"/>
          <w:szCs w:val="32"/>
        </w:rPr>
      </w:pPr>
      <w:r>
        <w:rPr>
          <w:rStyle w:val="44"/>
          <w:b/>
          <w:bCs/>
          <w:sz w:val="32"/>
          <w:szCs w:val="32"/>
        </w:rPr>
        <w:t xml:space="preserve">      ↓</w:t>
      </w:r>
    </w:p>
    <w:p w14:paraId="209550CA">
      <w:pPr>
        <w:pStyle w:val="47"/>
        <w:ind w:left="400"/>
        <w:rPr>
          <w:rStyle w:val="44"/>
          <w:b/>
          <w:bCs/>
          <w:sz w:val="32"/>
          <w:szCs w:val="32"/>
        </w:rPr>
      </w:pPr>
      <w:r>
        <w:rPr>
          <w:rStyle w:val="44"/>
          <w:b/>
          <w:bCs/>
          <w:sz w:val="32"/>
          <w:szCs w:val="32"/>
        </w:rPr>
        <w:t>Voiceover Generator</w:t>
      </w:r>
    </w:p>
    <w:p w14:paraId="1B49111A">
      <w:pPr>
        <w:pStyle w:val="47"/>
        <w:ind w:left="400"/>
        <w:rPr>
          <w:rStyle w:val="44"/>
          <w:b/>
          <w:bCs/>
          <w:sz w:val="32"/>
          <w:szCs w:val="32"/>
        </w:rPr>
      </w:pPr>
      <w:r>
        <w:rPr>
          <w:rStyle w:val="44"/>
          <w:b/>
          <w:bCs/>
          <w:sz w:val="32"/>
          <w:szCs w:val="32"/>
        </w:rPr>
        <w:t xml:space="preserve">      ↓</w:t>
      </w:r>
    </w:p>
    <w:p w14:paraId="5D21E35E">
      <w:pPr>
        <w:pStyle w:val="47"/>
        <w:ind w:left="400"/>
        <w:rPr>
          <w:rStyle w:val="44"/>
          <w:b/>
          <w:bCs/>
          <w:sz w:val="32"/>
          <w:szCs w:val="32"/>
        </w:rPr>
      </w:pPr>
      <w:r>
        <w:rPr>
          <w:rStyle w:val="44"/>
          <w:b/>
          <w:bCs/>
          <w:sz w:val="32"/>
          <w:szCs w:val="32"/>
        </w:rPr>
        <w:t>Caption Generator</w:t>
      </w:r>
    </w:p>
    <w:p w14:paraId="781C6D94">
      <w:pPr>
        <w:pStyle w:val="47"/>
        <w:ind w:left="400"/>
        <w:rPr>
          <w:rStyle w:val="44"/>
          <w:b/>
          <w:bCs/>
          <w:sz w:val="32"/>
          <w:szCs w:val="32"/>
        </w:rPr>
      </w:pPr>
      <w:r>
        <w:rPr>
          <w:rStyle w:val="44"/>
          <w:b/>
          <w:bCs/>
          <w:sz w:val="32"/>
          <w:szCs w:val="32"/>
        </w:rPr>
        <w:t xml:space="preserve">      ↓</w:t>
      </w:r>
    </w:p>
    <w:p w14:paraId="75A4BE33">
      <w:pPr>
        <w:pStyle w:val="47"/>
        <w:ind w:left="400"/>
        <w:rPr>
          <w:rStyle w:val="44"/>
          <w:b/>
          <w:bCs/>
          <w:sz w:val="32"/>
          <w:szCs w:val="32"/>
        </w:rPr>
      </w:pPr>
      <w:r>
        <w:rPr>
          <w:rStyle w:val="44"/>
          <w:b/>
          <w:bCs/>
          <w:sz w:val="32"/>
          <w:szCs w:val="32"/>
        </w:rPr>
        <w:t>Auto Editor</w:t>
      </w:r>
    </w:p>
    <w:p w14:paraId="4C2198E5">
      <w:pPr>
        <w:pStyle w:val="47"/>
        <w:ind w:left="400"/>
        <w:rPr>
          <w:rStyle w:val="44"/>
          <w:b/>
          <w:bCs/>
          <w:sz w:val="32"/>
          <w:szCs w:val="32"/>
        </w:rPr>
      </w:pPr>
      <w:r>
        <w:rPr>
          <w:rStyle w:val="44"/>
          <w:b/>
          <w:bCs/>
          <w:sz w:val="32"/>
          <w:szCs w:val="32"/>
        </w:rPr>
        <w:t xml:space="preserve">      ↓</w:t>
      </w:r>
    </w:p>
    <w:p w14:paraId="3FF37876">
      <w:pPr>
        <w:pStyle w:val="47"/>
        <w:ind w:left="400"/>
        <w:rPr>
          <w:rStyle w:val="44"/>
          <w:b/>
          <w:bCs/>
          <w:sz w:val="32"/>
          <w:szCs w:val="32"/>
        </w:rPr>
      </w:pPr>
      <w:r>
        <w:rPr>
          <w:rStyle w:val="44"/>
          <w:b/>
          <w:bCs/>
          <w:sz w:val="32"/>
          <w:szCs w:val="32"/>
        </w:rPr>
        <w:t>Final Reel</w:t>
      </w:r>
    </w:p>
    <w:p w14:paraId="7DA68EB4">
      <w:pPr>
        <w:numPr>
          <w:numId w:val="0"/>
        </w:numPr>
        <w:rPr>
          <w:rFonts w:hint="default"/>
          <w:b w:val="0"/>
          <w:bCs w:val="0"/>
          <w:u w:val="none"/>
          <w:vertAlign w:val="baseline"/>
          <w:lang w:val="en-US"/>
        </w:rPr>
      </w:pPr>
    </w:p>
    <w:p w14:paraId="42F289E0">
      <w:pPr>
        <w:numPr>
          <w:numId w:val="0"/>
        </w:numPr>
        <w:rPr>
          <w:rFonts w:hint="default"/>
          <w:b w:val="0"/>
          <w:bCs w:val="0"/>
          <w:u w:val="none"/>
          <w:vertAlign w:val="baseline"/>
          <w:lang w:val="en-US"/>
        </w:rPr>
      </w:pPr>
    </w:p>
    <w:p w14:paraId="741F2803">
      <w:pPr>
        <w:numPr>
          <w:numId w:val="0"/>
        </w:numPr>
        <w:rPr>
          <w:rFonts w:hint="default"/>
          <w:b w:val="0"/>
          <w:bCs w:val="0"/>
          <w:u w:val="none"/>
          <w:vertAlign w:val="baseline"/>
          <w:lang w:val="en-US"/>
        </w:rPr>
      </w:pPr>
    </w:p>
    <w:p w14:paraId="6E3A2862">
      <w:pPr>
        <w:numPr>
          <w:numId w:val="0"/>
        </w:numPr>
        <w:rPr>
          <w:rFonts w:hint="default"/>
          <w:b w:val="0"/>
          <w:bCs w:val="0"/>
          <w:u w:val="none"/>
          <w:vertAlign w:val="baseline"/>
          <w:lang w:val="en-US"/>
        </w:rPr>
      </w:pPr>
    </w:p>
    <w:p w14:paraId="11833E19">
      <w:pPr>
        <w:numPr>
          <w:numId w:val="0"/>
        </w:numPr>
        <w:rPr>
          <w:rFonts w:hint="default"/>
          <w:b w:val="0"/>
          <w:bCs w:val="0"/>
          <w:u w:val="none"/>
          <w:vertAlign w:val="baseline"/>
          <w:lang w:val="en-US"/>
        </w:rPr>
      </w:pPr>
    </w:p>
    <w:p w14:paraId="7E47E505">
      <w:pPr>
        <w:numPr>
          <w:numId w:val="0"/>
        </w:numPr>
        <w:rPr>
          <w:rFonts w:hint="default"/>
          <w:b w:val="0"/>
          <w:bCs w:val="0"/>
          <w:u w:val="none"/>
          <w:vertAlign w:val="baseline"/>
          <w:lang w:val="en-US"/>
        </w:rPr>
      </w:pPr>
    </w:p>
    <w:p w14:paraId="2768B858">
      <w:pPr>
        <w:numPr>
          <w:numId w:val="0"/>
        </w:numPr>
        <w:rPr>
          <w:rFonts w:hint="default"/>
          <w:b w:val="0"/>
          <w:bCs w:val="0"/>
          <w:u w:val="none"/>
          <w:vertAlign w:val="baseline"/>
          <w:lang w:val="en-US"/>
        </w:rPr>
      </w:pPr>
    </w:p>
    <w:p w14:paraId="2D46D195">
      <w:pPr>
        <w:numPr>
          <w:numId w:val="0"/>
        </w:numPr>
        <w:rPr>
          <w:rFonts w:hint="default"/>
          <w:b w:val="0"/>
          <w:bCs w:val="0"/>
          <w:u w:val="none"/>
          <w:vertAlign w:val="baseline"/>
          <w:lang w:val="en-US"/>
        </w:rPr>
      </w:pPr>
    </w:p>
    <w:p w14:paraId="78E2FBF1">
      <w:pPr>
        <w:numPr>
          <w:numId w:val="0"/>
        </w:numPr>
        <w:rPr>
          <w:rFonts w:hint="default"/>
          <w:b w:val="0"/>
          <w:bCs w:val="0"/>
          <w:u w:val="none"/>
          <w:vertAlign w:val="baseline"/>
          <w:lang w:val="en-US"/>
        </w:rPr>
      </w:pPr>
    </w:p>
    <w:p w14:paraId="5E40B4DE">
      <w:pPr>
        <w:pStyle w:val="2"/>
      </w:pPr>
      <w:r>
        <w:t>Global Character Bible (Used In All Reels)</w:t>
      </w:r>
    </w:p>
    <w:p w14:paraId="07118A6F">
      <w:pPr>
        <w:pStyle w:val="2"/>
      </w:pPr>
      <w:r>
        <w:t xml:space="preserve">Bob Campana </w:t>
      </w:r>
    </w:p>
    <w:p w14:paraId="46F86D76">
      <w:pPr>
        <w:numPr>
          <w:ilvl w:val="0"/>
          <w:numId w:val="20"/>
        </w:numPr>
        <w:spacing w:before="100" w:beforeAutospacing="1" w:after="100" w:afterAutospacing="1"/>
        <w:ind w:left="400" w:hanging="400"/>
      </w:pPr>
      <w:r>
        <w:t xml:space="preserve">Age: 21 </w:t>
      </w:r>
    </w:p>
    <w:p w14:paraId="438C16FE">
      <w:pPr>
        <w:numPr>
          <w:ilvl w:val="0"/>
          <w:numId w:val="20"/>
        </w:numPr>
        <w:spacing w:before="100" w:beforeAutospacing="1" w:after="100" w:afterAutospacing="1"/>
        <w:ind w:left="400" w:hanging="400"/>
      </w:pPr>
      <w:r>
        <w:t xml:space="preserve">Year: 1975 </w:t>
      </w:r>
    </w:p>
    <w:p w14:paraId="705AE0EB">
      <w:pPr>
        <w:numPr>
          <w:ilvl w:val="0"/>
          <w:numId w:val="20"/>
        </w:numPr>
        <w:spacing w:before="100" w:beforeAutospacing="1" w:after="100" w:afterAutospacing="1"/>
        <w:ind w:left="400" w:hanging="400"/>
      </w:pPr>
      <w:r>
        <w:t xml:space="preserve">Thin backpacker </w:t>
      </w:r>
    </w:p>
    <w:p w14:paraId="69737E9F">
      <w:pPr>
        <w:numPr>
          <w:ilvl w:val="0"/>
          <w:numId w:val="20"/>
        </w:numPr>
        <w:spacing w:before="100" w:beforeAutospacing="1" w:after="100" w:afterAutospacing="1"/>
        <w:ind w:left="400" w:hanging="400"/>
      </w:pPr>
      <w:r>
        <w:t xml:space="preserve">Same face as uploaded reference </w:t>
      </w:r>
      <w:r>
        <w:rPr>
          <w:rFonts w:hint="default"/>
          <w:lang w:val="en-US"/>
        </w:rPr>
        <w:t>for  using as a character</w:t>
      </w:r>
    </w:p>
    <w:p w14:paraId="0ECD7F25">
      <w:pPr>
        <w:numPr>
          <w:ilvl w:val="0"/>
          <w:numId w:val="20"/>
        </w:numPr>
        <w:spacing w:before="100" w:beforeAutospacing="1" w:after="100" w:afterAutospacing="1"/>
        <w:ind w:left="400" w:hanging="400"/>
      </w:pPr>
      <w:r>
        <w:t xml:space="preserve">Medium-length 1970s hair </w:t>
      </w:r>
    </w:p>
    <w:p w14:paraId="7C9358B3">
      <w:pPr>
        <w:numPr>
          <w:ilvl w:val="0"/>
          <w:numId w:val="20"/>
        </w:numPr>
        <w:spacing w:before="100" w:beforeAutospacing="1" w:after="100" w:afterAutospacing="1"/>
        <w:ind w:left="400" w:hanging="400"/>
      </w:pPr>
      <w:r>
        <w:t xml:space="preserve">Travel-worn clothing </w:t>
      </w:r>
    </w:p>
    <w:p w14:paraId="3BBEB5F3">
      <w:pPr>
        <w:numPr>
          <w:ilvl w:val="0"/>
          <w:numId w:val="20"/>
        </w:numPr>
        <w:spacing w:before="100" w:beforeAutospacing="1" w:after="100" w:afterAutospacing="1"/>
        <w:ind w:left="400" w:hanging="400"/>
      </w:pPr>
      <w:r>
        <w:t xml:space="preserve">Brown backpack </w:t>
      </w:r>
    </w:p>
    <w:p w14:paraId="1E570CE9">
      <w:pPr>
        <w:numPr>
          <w:ilvl w:val="0"/>
          <w:numId w:val="20"/>
        </w:numPr>
        <w:spacing w:before="100" w:beforeAutospacing="1" w:after="100" w:afterAutospacing="1"/>
        <w:ind w:left="400" w:hanging="400"/>
      </w:pPr>
      <w:r>
        <w:t xml:space="preserve">Documentary cinematic realism </w:t>
      </w:r>
    </w:p>
    <w:p w14:paraId="0C971420">
      <w:pPr>
        <w:numPr>
          <w:ilvl w:val="0"/>
          <w:numId w:val="20"/>
        </w:numPr>
        <w:spacing w:before="100" w:beforeAutospacing="1" w:after="100" w:afterAutospacing="1"/>
        <w:ind w:left="400" w:hanging="400"/>
      </w:pPr>
      <w:r>
        <w:t xml:space="preserve">Kodak 1970s travel photography look </w:t>
      </w:r>
    </w:p>
    <w:p w14:paraId="1AEBBC0F">
      <w:pPr>
        <w:numPr>
          <w:ilvl w:val="0"/>
          <w:numId w:val="20"/>
        </w:numPr>
        <w:spacing w:before="100" w:beforeAutospacing="1" w:after="100" w:afterAutospacing="1"/>
        <w:ind w:left="400" w:hanging="400"/>
      </w:pPr>
      <w:r>
        <w:t>Consistent face, eyes, jawline, nose, hairstyle across all scenes</w:t>
      </w:r>
    </w:p>
    <w:p w14:paraId="11E302BE">
      <w:pPr>
        <w:pStyle w:val="85"/>
      </w:pPr>
    </w:p>
    <w:p w14:paraId="7A5DFABB">
      <w:pPr>
        <w:pStyle w:val="85"/>
      </w:pPr>
    </w:p>
    <w:p w14:paraId="6421EF0F">
      <w:pPr>
        <w:pStyle w:val="85"/>
      </w:pPr>
      <w:r>
        <w:t>REEL-1</w:t>
      </w:r>
    </w:p>
    <w:p w14:paraId="2F563E70">
      <w:pPr>
        <w:pStyle w:val="85"/>
      </w:pPr>
    </w:p>
    <w:p w14:paraId="73CF5051">
      <w:pPr>
        <w:pStyle w:val="85"/>
        <w:numPr>
          <w:ilvl w:val="0"/>
          <w:numId w:val="21"/>
        </w:numPr>
      </w:pPr>
      <w:r>
        <w:t xml:space="preserve">The ticket around the world </w:t>
      </w:r>
    </w:p>
    <w:p w14:paraId="2A10C141">
      <w:pPr>
        <w:pStyle w:val="85"/>
        <w:numPr>
          <w:ilvl w:val="0"/>
          <w:numId w:val="21"/>
        </w:numPr>
      </w:pPr>
      <w:r>
        <w:t xml:space="preserve">Introduce Bob and the adventure </w:t>
      </w:r>
    </w:p>
    <w:p w14:paraId="28CD1BF3">
      <w:pPr>
        <w:pStyle w:val="85"/>
        <w:numPr>
          <w:ilvl w:val="0"/>
          <w:numId w:val="21"/>
        </w:numPr>
      </w:pPr>
      <w:r>
        <w:t>“At 21 he spent everything on a ticket around the world”</w:t>
      </w:r>
    </w:p>
    <w:p w14:paraId="47A1A8EE">
      <w:pPr>
        <w:pStyle w:val="85"/>
      </w:pPr>
    </w:p>
    <w:p w14:paraId="1C46C65F">
      <w:pPr>
        <w:pStyle w:val="85"/>
      </w:pPr>
      <w:r>
        <w:t>SCENES:</w:t>
      </w:r>
    </w:p>
    <w:p w14:paraId="19413ABB">
      <w:p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Sierra Nevada hometown</w:t>
      </w:r>
    </w:p>
    <w:p w14:paraId="7676D479">
      <w:pPr>
        <w:numPr>
          <w:ilvl w:val="0"/>
          <w:numId w:val="22"/>
        </w:num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 xml:space="preserve">Small American town </w:t>
      </w:r>
    </w:p>
    <w:p w14:paraId="47C21D2B">
      <w:pPr>
        <w:numPr>
          <w:ilvl w:val="0"/>
          <w:numId w:val="22"/>
        </w:num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Young Bob looking toward horizon</w:t>
      </w:r>
    </w:p>
    <w:p w14:paraId="25944DCF">
      <w:pPr>
        <w:spacing w:before="100" w:beforeAutospacing="1" w:after="100" w:afterAutospacing="1"/>
        <w:rPr>
          <w:rFonts w:ascii="Times New Roman" w:hAnsi="Times New Roman" w:eastAsia="Times New Roman" w:cs="Times New Roman"/>
          <w:sz w:val="24"/>
          <w:szCs w:val="24"/>
          <w:lang w:val="en-IN" w:eastAsia="en-GB"/>
        </w:rPr>
      </w:pPr>
    </w:p>
    <w:p w14:paraId="41B7A35C">
      <w:pPr>
        <w:spacing w:before="100" w:beforeAutospacing="1" w:after="100" w:afterAutospacing="1"/>
        <w:rPr>
          <w:rFonts w:ascii="Times New Roman" w:hAnsi="Times New Roman" w:eastAsia="Times New Roman" w:cs="Times New Roman"/>
          <w:sz w:val="24"/>
          <w:szCs w:val="24"/>
          <w:lang w:val="en-IN" w:eastAsia="en-GB"/>
        </w:rPr>
      </w:pPr>
    </w:p>
    <w:p w14:paraId="10D21AE5">
      <w:p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Pan Am ticket</w:t>
      </w:r>
    </w:p>
    <w:p w14:paraId="675E88A6">
      <w:pPr>
        <w:numPr>
          <w:ilvl w:val="0"/>
          <w:numId w:val="23"/>
        </w:num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 xml:space="preserve">Close-up </w:t>
      </w:r>
    </w:p>
    <w:p w14:paraId="30AD30C2">
      <w:pPr>
        <w:numPr>
          <w:ilvl w:val="0"/>
          <w:numId w:val="23"/>
        </w:num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 xml:space="preserve">Around-the-world ticket </w:t>
      </w:r>
    </w:p>
    <w:p w14:paraId="75AB3B70">
      <w:pPr>
        <w:numPr>
          <w:ilvl w:val="0"/>
          <w:numId w:val="23"/>
        </w:numPr>
        <w:spacing w:before="100" w:beforeAutospacing="1" w:after="100" w:afterAutospacing="1"/>
        <w:rPr>
          <w:rFonts w:ascii="Times New Roman" w:hAnsi="Times New Roman" w:eastAsia="Times New Roman" w:cs="Times New Roman"/>
          <w:sz w:val="24"/>
          <w:szCs w:val="24"/>
          <w:lang w:val="en-IN" w:eastAsia="en-GB"/>
        </w:rPr>
      </w:pPr>
      <w:r>
        <w:rPr>
          <w:rFonts w:ascii="Times New Roman" w:hAnsi="Times New Roman" w:eastAsia="Times New Roman" w:cs="Times New Roman"/>
          <w:sz w:val="24"/>
          <w:szCs w:val="24"/>
          <w:lang w:val="en-IN" w:eastAsia="en-GB"/>
        </w:rPr>
        <w:t>Traveler's checks</w:t>
      </w:r>
    </w:p>
    <w:p w14:paraId="1D1B16A9">
      <w:pPr>
        <w:numPr>
          <w:numId w:val="0"/>
        </w:numPr>
        <w:spacing w:before="100" w:beforeAutospacing="1" w:after="100" w:afterAutospacing="1"/>
        <w:ind w:left="360" w:leftChars="0"/>
        <w:rPr>
          <w:rFonts w:ascii="Times New Roman" w:hAnsi="Times New Roman" w:eastAsia="Times New Roman" w:cs="Times New Roman"/>
          <w:sz w:val="24"/>
          <w:szCs w:val="24"/>
          <w:lang w:val="en-IN" w:eastAsia="en-GB"/>
        </w:rPr>
      </w:pPr>
      <w:bookmarkStart w:id="0" w:name="_GoBack"/>
      <w:bookmarkEnd w:id="0"/>
    </w:p>
    <w:p w14:paraId="17A1CA08">
      <w:pPr>
        <w:pStyle w:val="85"/>
      </w:pPr>
      <w:r>
        <w:t>Packing</w:t>
      </w:r>
    </w:p>
    <w:p w14:paraId="34D05DF7">
      <w:pPr>
        <w:numPr>
          <w:ilvl w:val="0"/>
          <w:numId w:val="24"/>
        </w:numPr>
        <w:spacing w:before="100" w:beforeAutospacing="1" w:after="100" w:afterAutospacing="1"/>
        <w:ind w:left="400" w:hanging="400"/>
      </w:pPr>
      <w:r>
        <w:t xml:space="preserve">Backpack </w:t>
      </w:r>
    </w:p>
    <w:p w14:paraId="38B19265">
      <w:pPr>
        <w:numPr>
          <w:ilvl w:val="0"/>
          <w:numId w:val="24"/>
        </w:numPr>
        <w:spacing w:before="100" w:beforeAutospacing="1" w:after="100" w:afterAutospacing="1"/>
        <w:ind w:left="400" w:hanging="400"/>
      </w:pPr>
      <w:r>
        <w:t xml:space="preserve">Money belt </w:t>
      </w:r>
    </w:p>
    <w:p w14:paraId="26A9F86A">
      <w:pPr>
        <w:numPr>
          <w:ilvl w:val="0"/>
          <w:numId w:val="24"/>
        </w:numPr>
        <w:spacing w:before="100" w:beforeAutospacing="1" w:after="100" w:afterAutospacing="1"/>
        <w:ind w:left="400" w:hanging="400"/>
      </w:pPr>
      <w:r>
        <w:t xml:space="preserve">Travel preparation </w:t>
      </w:r>
    </w:p>
    <w:p w14:paraId="33DB432E">
      <w:pPr>
        <w:spacing w:before="100" w:beforeAutospacing="1" w:after="100" w:afterAutospacing="1"/>
        <w:ind w:left="400"/>
      </w:pPr>
    </w:p>
    <w:p w14:paraId="61ABCC54">
      <w:pPr>
        <w:pStyle w:val="85"/>
      </w:pPr>
      <w:r>
        <w:t>Airport departure</w:t>
      </w:r>
    </w:p>
    <w:p w14:paraId="16CA99D8">
      <w:pPr>
        <w:numPr>
          <w:ilvl w:val="0"/>
          <w:numId w:val="25"/>
        </w:numPr>
        <w:spacing w:before="100" w:beforeAutospacing="1" w:after="100" w:afterAutospacing="1"/>
        <w:ind w:left="800" w:hanging="400"/>
      </w:pPr>
      <w:r>
        <w:t xml:space="preserve">1975 airport </w:t>
      </w:r>
    </w:p>
    <w:p w14:paraId="4CE363A4">
      <w:pPr>
        <w:numPr>
          <w:ilvl w:val="0"/>
          <w:numId w:val="25"/>
        </w:numPr>
        <w:spacing w:before="100" w:beforeAutospacing="1" w:after="100" w:afterAutospacing="1"/>
        <w:ind w:left="800" w:hanging="400"/>
      </w:pPr>
      <w:r>
        <w:t xml:space="preserve">Pan Am airplane </w:t>
      </w:r>
    </w:p>
    <w:p w14:paraId="42FF89D2">
      <w:pPr>
        <w:spacing w:before="100" w:beforeAutospacing="1" w:after="100" w:afterAutospacing="1"/>
        <w:ind w:left="800"/>
      </w:pPr>
    </w:p>
    <w:p w14:paraId="4A7275F3">
      <w:pPr>
        <w:pStyle w:val="85"/>
      </w:pPr>
      <w:r>
        <w:t>Arrival in Jakarta</w:t>
      </w:r>
    </w:p>
    <w:p w14:paraId="2423D048">
      <w:pPr>
        <w:numPr>
          <w:ilvl w:val="0"/>
          <w:numId w:val="26"/>
        </w:numPr>
        <w:spacing w:before="100" w:beforeAutospacing="1" w:after="100" w:afterAutospacing="1"/>
        <w:ind w:hanging="400"/>
      </w:pPr>
      <w:r>
        <w:t xml:space="preserve">Tropical atmosphere </w:t>
      </w:r>
    </w:p>
    <w:p w14:paraId="0CFA2E4E">
      <w:pPr>
        <w:numPr>
          <w:ilvl w:val="0"/>
          <w:numId w:val="26"/>
        </w:numPr>
        <w:spacing w:before="100" w:beforeAutospacing="1" w:after="100" w:afterAutospacing="1"/>
        <w:ind w:hanging="400"/>
      </w:pPr>
      <w:r>
        <w:t xml:space="preserve">First arrival </w:t>
      </w:r>
    </w:p>
    <w:p w14:paraId="0A59AC11">
      <w:pPr>
        <w:pStyle w:val="85"/>
      </w:pPr>
    </w:p>
    <w:p w14:paraId="48043366">
      <w:pPr>
        <w:pStyle w:val="85"/>
      </w:pPr>
      <w:r>
        <w:t>Luxury mansion</w:t>
      </w:r>
    </w:p>
    <w:p w14:paraId="6434A83E">
      <w:pPr>
        <w:numPr>
          <w:ilvl w:val="0"/>
          <w:numId w:val="27"/>
        </w:numPr>
        <w:spacing w:before="100" w:beforeAutospacing="1" w:after="100" w:afterAutospacing="1"/>
        <w:ind w:left="1600" w:hanging="400"/>
      </w:pPr>
      <w:r>
        <w:t xml:space="preserve">Wealthy executive </w:t>
      </w:r>
    </w:p>
    <w:p w14:paraId="53274AB5">
      <w:pPr>
        <w:numPr>
          <w:ilvl w:val="0"/>
          <w:numId w:val="27"/>
        </w:numPr>
        <w:spacing w:before="100" w:beforeAutospacing="1" w:after="100" w:afterAutospacing="1"/>
        <w:ind w:left="1600" w:hanging="400"/>
      </w:pPr>
      <w:r>
        <w:t xml:space="preserve">High walls </w:t>
      </w:r>
    </w:p>
    <w:p w14:paraId="2569E915">
      <w:pPr>
        <w:numPr>
          <w:ilvl w:val="0"/>
          <w:numId w:val="27"/>
        </w:numPr>
        <w:spacing w:before="100" w:beforeAutospacing="1" w:after="100" w:afterAutospacing="1"/>
        <w:ind w:left="1600" w:hanging="400"/>
      </w:pPr>
      <w:r>
        <w:t xml:space="preserve">Armed guards </w:t>
      </w:r>
    </w:p>
    <w:p w14:paraId="5C597CBC">
      <w:pPr>
        <w:pStyle w:val="85"/>
      </w:pPr>
    </w:p>
    <w:p w14:paraId="34FBA38A">
      <w:pPr>
        <w:pStyle w:val="85"/>
      </w:pPr>
      <w:r>
        <w:t>Decision moment</w:t>
      </w:r>
    </w:p>
    <w:p w14:paraId="34BDAA25">
      <w:pPr>
        <w:numPr>
          <w:ilvl w:val="0"/>
          <w:numId w:val="28"/>
        </w:numPr>
        <w:spacing w:before="100" w:beforeAutospacing="1" w:after="100" w:afterAutospacing="1"/>
        <w:ind w:left="2000" w:hanging="400"/>
      </w:pPr>
      <w:r>
        <w:t xml:space="preserve">Bob looking outside gates </w:t>
      </w:r>
    </w:p>
    <w:p w14:paraId="6B350C14">
      <w:pPr>
        <w:numPr>
          <w:ilvl w:val="0"/>
          <w:numId w:val="28"/>
        </w:numPr>
        <w:spacing w:before="100" w:beforeAutospacing="1" w:after="100" w:afterAutospacing="1"/>
        <w:ind w:left="2000" w:hanging="400"/>
      </w:pPr>
      <w:r>
        <w:t xml:space="preserve">Wants authentic experience </w:t>
      </w:r>
    </w:p>
    <w:p w14:paraId="1970662C">
      <w:pPr>
        <w:pStyle w:val="85"/>
      </w:pPr>
      <w:r>
        <w:t>Walking away</w:t>
      </w:r>
    </w:p>
    <w:p w14:paraId="080C665A">
      <w:pPr>
        <w:numPr>
          <w:ilvl w:val="0"/>
          <w:numId w:val="29"/>
        </w:numPr>
        <w:spacing w:before="100" w:beforeAutospacing="1" w:after="100" w:afterAutospacing="1"/>
        <w:ind w:left="400" w:hanging="400"/>
      </w:pPr>
      <w:r>
        <w:t xml:space="preserve">Backpack on shoulder </w:t>
      </w:r>
    </w:p>
    <w:p w14:paraId="5EBF3F4B">
      <w:pPr>
        <w:numPr>
          <w:ilvl w:val="0"/>
          <w:numId w:val="29"/>
        </w:numPr>
        <w:spacing w:before="100" w:beforeAutospacing="1" w:after="100" w:afterAutospacing="1"/>
        <w:ind w:left="400" w:hanging="400"/>
      </w:pPr>
      <w:r>
        <w:t xml:space="preserve">Leaving luxury </w:t>
      </w:r>
    </w:p>
    <w:p w14:paraId="27B40E7E">
      <w:pPr>
        <w:pStyle w:val="85"/>
      </w:pPr>
    </w:p>
    <w:p w14:paraId="32FDC0F0">
      <w:pPr>
        <w:pStyle w:val="85"/>
      </w:pPr>
      <w:r>
        <w:t xml:space="preserve">Note: </w:t>
      </w:r>
    </w:p>
    <w:p w14:paraId="1FD70DC8">
      <w:pPr>
        <w:pStyle w:val="85"/>
      </w:pPr>
      <w:r>
        <w:t>"The next morning he disappeared into rural Southeast Asia."</w:t>
      </w:r>
    </w:p>
    <w:p w14:paraId="351606D8">
      <w:pPr>
        <w:numPr>
          <w:numId w:val="0"/>
        </w:numPr>
        <w:rPr>
          <w:rFonts w:hint="default"/>
          <w:b w:val="0"/>
          <w:bCs w:val="0"/>
          <w:u w:val="none"/>
          <w:vertAlign w:val="baseline"/>
          <w:lang w:val="en-US"/>
        </w:rPr>
      </w:pPr>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606F4"/>
    <w:multiLevelType w:val="singleLevel"/>
    <w:tmpl w:val="841606F4"/>
    <w:lvl w:ilvl="0" w:tentative="0">
      <w:start w:val="1"/>
      <w:numFmt w:val="decimal"/>
      <w:suff w:val="space"/>
      <w:lvlText w:val="%1."/>
      <w:lvlJc w:val="left"/>
    </w:lvl>
  </w:abstractNum>
  <w:abstractNum w:abstractNumId="1">
    <w:nsid w:val="99D8452F"/>
    <w:multiLevelType w:val="singleLevel"/>
    <w:tmpl w:val="99D8452F"/>
    <w:lvl w:ilvl="0" w:tentative="0">
      <w:start w:val="1"/>
      <w:numFmt w:val="decimal"/>
      <w:suff w:val="space"/>
      <w:lvlText w:val="%1."/>
      <w:lvlJc w:val="left"/>
    </w:lvl>
  </w:abstractNum>
  <w:abstractNum w:abstractNumId="2">
    <w:nsid w:val="A2C642A9"/>
    <w:multiLevelType w:val="singleLevel"/>
    <w:tmpl w:val="A2C642A9"/>
    <w:lvl w:ilvl="0" w:tentative="0">
      <w:start w:val="1"/>
      <w:numFmt w:val="decimal"/>
      <w:suff w:val="space"/>
      <w:lvlText w:val="%1."/>
      <w:lvlJc w:val="left"/>
    </w:lvl>
  </w:abstractNum>
  <w:abstractNum w:abstractNumId="3">
    <w:nsid w:val="C370F570"/>
    <w:multiLevelType w:val="singleLevel"/>
    <w:tmpl w:val="C370F570"/>
    <w:lvl w:ilvl="0" w:tentative="0">
      <w:start w:val="1"/>
      <w:numFmt w:val="decimal"/>
      <w:suff w:val="space"/>
      <w:lvlText w:val="%1."/>
      <w:lvlJc w:val="left"/>
    </w:lvl>
  </w:abstractNum>
  <w:abstractNum w:abstractNumId="4">
    <w:nsid w:val="D6791798"/>
    <w:multiLevelType w:val="singleLevel"/>
    <w:tmpl w:val="D6791798"/>
    <w:lvl w:ilvl="0" w:tentative="0">
      <w:start w:val="1"/>
      <w:numFmt w:val="decimal"/>
      <w:suff w:val="space"/>
      <w:lvlText w:val="%1."/>
      <w:lvlJc w:val="left"/>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07964477"/>
    <w:multiLevelType w:val="multilevel"/>
    <w:tmpl w:val="079644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084B5A48"/>
    <w:multiLevelType w:val="multilevel"/>
    <w:tmpl w:val="084B5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9DBEFD8"/>
    <w:multiLevelType w:val="singleLevel"/>
    <w:tmpl w:val="09DBEFD8"/>
    <w:lvl w:ilvl="0" w:tentative="0">
      <w:start w:val="1"/>
      <w:numFmt w:val="decimal"/>
      <w:suff w:val="space"/>
      <w:lvlText w:val="%1."/>
      <w:lvlJc w:val="left"/>
    </w:lvl>
  </w:abstractNum>
  <w:abstractNum w:abstractNumId="18">
    <w:nsid w:val="0DA821D9"/>
    <w:multiLevelType w:val="multilevel"/>
    <w:tmpl w:val="0DA821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05005D7"/>
    <w:multiLevelType w:val="multilevel"/>
    <w:tmpl w:val="105005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0F50C7D"/>
    <w:multiLevelType w:val="multilevel"/>
    <w:tmpl w:val="20F50C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081890"/>
    <w:multiLevelType w:val="multilevel"/>
    <w:tmpl w:val="27081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0832737"/>
    <w:multiLevelType w:val="multilevel"/>
    <w:tmpl w:val="408327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23646B3"/>
    <w:multiLevelType w:val="multilevel"/>
    <w:tmpl w:val="42364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2A741D2"/>
    <w:multiLevelType w:val="multilevel"/>
    <w:tmpl w:val="42A741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8216F90"/>
    <w:multiLevelType w:val="multilevel"/>
    <w:tmpl w:val="48216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D885D3B"/>
    <w:multiLevelType w:val="singleLevel"/>
    <w:tmpl w:val="5D885D3B"/>
    <w:lvl w:ilvl="0" w:tentative="0">
      <w:start w:val="1"/>
      <w:numFmt w:val="upperLetter"/>
      <w:suff w:val="space"/>
      <w:lvlText w:val="%1."/>
      <w:lvlJc w:val="left"/>
    </w:lvl>
  </w:abstractNum>
  <w:abstractNum w:abstractNumId="27">
    <w:nsid w:val="5FCDADED"/>
    <w:multiLevelType w:val="singleLevel"/>
    <w:tmpl w:val="5FCDADED"/>
    <w:lvl w:ilvl="0" w:tentative="0">
      <w:start w:val="1"/>
      <w:numFmt w:val="decimal"/>
      <w:suff w:val="space"/>
      <w:lvlText w:val="%1."/>
      <w:lvlJc w:val="left"/>
    </w:lvl>
  </w:abstractNum>
  <w:abstractNum w:abstractNumId="28">
    <w:nsid w:val="63981F16"/>
    <w:multiLevelType w:val="singleLevel"/>
    <w:tmpl w:val="63981F16"/>
    <w:lvl w:ilvl="0" w:tentative="0">
      <w:start w:val="1"/>
      <w:numFmt w:val="decimal"/>
      <w:suff w:val="space"/>
      <w:lvlText w:val="%1."/>
      <w:lvlJc w:val="left"/>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27"/>
  </w:num>
  <w:num w:numId="12">
    <w:abstractNumId w:val="2"/>
  </w:num>
  <w:num w:numId="13">
    <w:abstractNumId w:val="1"/>
  </w:num>
  <w:num w:numId="14">
    <w:abstractNumId w:val="17"/>
  </w:num>
  <w:num w:numId="15">
    <w:abstractNumId w:val="28"/>
  </w:num>
  <w:num w:numId="16">
    <w:abstractNumId w:val="3"/>
  </w:num>
  <w:num w:numId="17">
    <w:abstractNumId w:val="4"/>
  </w:num>
  <w:num w:numId="18">
    <w:abstractNumId w:val="26"/>
  </w:num>
  <w:num w:numId="19">
    <w:abstractNumId w:val="0"/>
  </w:num>
  <w:num w:numId="20">
    <w:abstractNumId w:val="20"/>
  </w:num>
  <w:num w:numId="21">
    <w:abstractNumId w:val="15"/>
  </w:num>
  <w:num w:numId="22">
    <w:abstractNumId w:val="23"/>
  </w:num>
  <w:num w:numId="23">
    <w:abstractNumId w:val="22"/>
  </w:num>
  <w:num w:numId="24">
    <w:abstractNumId w:val="24"/>
  </w:num>
  <w:num w:numId="25">
    <w:abstractNumId w:val="19"/>
  </w:num>
  <w:num w:numId="26">
    <w:abstractNumId w:val="25"/>
  </w:num>
  <w:num w:numId="27">
    <w:abstractNumId w:val="18"/>
  </w:num>
  <w:num w:numId="28">
    <w:abstractNumId w:val="16"/>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35B1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42B8B"/>
    <w:rsid w:val="03130C9A"/>
    <w:rsid w:val="032234B3"/>
    <w:rsid w:val="032E7E80"/>
    <w:rsid w:val="038E1D2C"/>
    <w:rsid w:val="05490FE9"/>
    <w:rsid w:val="06897EFF"/>
    <w:rsid w:val="06AA444A"/>
    <w:rsid w:val="06ED0F6A"/>
    <w:rsid w:val="06F9554A"/>
    <w:rsid w:val="078046A1"/>
    <w:rsid w:val="082F566C"/>
    <w:rsid w:val="08C47176"/>
    <w:rsid w:val="09382BD6"/>
    <w:rsid w:val="09444942"/>
    <w:rsid w:val="09D73678"/>
    <w:rsid w:val="0A393F55"/>
    <w:rsid w:val="0B036EA1"/>
    <w:rsid w:val="0B094DFD"/>
    <w:rsid w:val="0B0D3CEC"/>
    <w:rsid w:val="0B26148B"/>
    <w:rsid w:val="0B6826DA"/>
    <w:rsid w:val="0B865355"/>
    <w:rsid w:val="0C195395"/>
    <w:rsid w:val="0D3F3A0E"/>
    <w:rsid w:val="0DD878C3"/>
    <w:rsid w:val="0E1C2936"/>
    <w:rsid w:val="0FCF74EE"/>
    <w:rsid w:val="0FD10D03"/>
    <w:rsid w:val="10056641"/>
    <w:rsid w:val="101739F6"/>
    <w:rsid w:val="106327F0"/>
    <w:rsid w:val="10A928B2"/>
    <w:rsid w:val="117F6440"/>
    <w:rsid w:val="11B11DE5"/>
    <w:rsid w:val="11D4394C"/>
    <w:rsid w:val="12160F3D"/>
    <w:rsid w:val="12A01D9B"/>
    <w:rsid w:val="12EF539D"/>
    <w:rsid w:val="134273A6"/>
    <w:rsid w:val="13696CAD"/>
    <w:rsid w:val="142179C9"/>
    <w:rsid w:val="14D40792"/>
    <w:rsid w:val="156A5AB1"/>
    <w:rsid w:val="157F0799"/>
    <w:rsid w:val="15C303A3"/>
    <w:rsid w:val="15E56E12"/>
    <w:rsid w:val="15F42192"/>
    <w:rsid w:val="17041FCF"/>
    <w:rsid w:val="170F5060"/>
    <w:rsid w:val="17125CEF"/>
    <w:rsid w:val="17481711"/>
    <w:rsid w:val="17527B50"/>
    <w:rsid w:val="176C6D66"/>
    <w:rsid w:val="17A52D08"/>
    <w:rsid w:val="17AB37B2"/>
    <w:rsid w:val="18AC4909"/>
    <w:rsid w:val="199364A5"/>
    <w:rsid w:val="19C57049"/>
    <w:rsid w:val="19E21103"/>
    <w:rsid w:val="19FB335D"/>
    <w:rsid w:val="1B3501FE"/>
    <w:rsid w:val="1B3874B6"/>
    <w:rsid w:val="1B657081"/>
    <w:rsid w:val="1B75731B"/>
    <w:rsid w:val="1BC63ECE"/>
    <w:rsid w:val="1C0A51E7"/>
    <w:rsid w:val="1C6D1AB1"/>
    <w:rsid w:val="1C9E70AE"/>
    <w:rsid w:val="1CCC06EE"/>
    <w:rsid w:val="1D056438"/>
    <w:rsid w:val="1D58430D"/>
    <w:rsid w:val="1D5929B3"/>
    <w:rsid w:val="1DB77DDF"/>
    <w:rsid w:val="1E392021"/>
    <w:rsid w:val="1E734785"/>
    <w:rsid w:val="1E937AFC"/>
    <w:rsid w:val="1F05520E"/>
    <w:rsid w:val="1F690195"/>
    <w:rsid w:val="1FFF3F0C"/>
    <w:rsid w:val="2024414B"/>
    <w:rsid w:val="20392DEC"/>
    <w:rsid w:val="207109C7"/>
    <w:rsid w:val="208F52C6"/>
    <w:rsid w:val="20E9190B"/>
    <w:rsid w:val="21642211"/>
    <w:rsid w:val="220F05FE"/>
    <w:rsid w:val="229C0058"/>
    <w:rsid w:val="22EF2060"/>
    <w:rsid w:val="237A5348"/>
    <w:rsid w:val="239A46F7"/>
    <w:rsid w:val="23F21B76"/>
    <w:rsid w:val="240370EB"/>
    <w:rsid w:val="25BE7507"/>
    <w:rsid w:val="25CC7E8F"/>
    <w:rsid w:val="26014233"/>
    <w:rsid w:val="26962DDB"/>
    <w:rsid w:val="26A60E77"/>
    <w:rsid w:val="26B2087B"/>
    <w:rsid w:val="26BA7B18"/>
    <w:rsid w:val="26CF7759"/>
    <w:rsid w:val="26D0553E"/>
    <w:rsid w:val="26ED37EA"/>
    <w:rsid w:val="28156ACF"/>
    <w:rsid w:val="29452A44"/>
    <w:rsid w:val="29470146"/>
    <w:rsid w:val="295959FF"/>
    <w:rsid w:val="29A42A5E"/>
    <w:rsid w:val="29C64ABB"/>
    <w:rsid w:val="29CA4207"/>
    <w:rsid w:val="2AA45E84"/>
    <w:rsid w:val="2AA73585"/>
    <w:rsid w:val="2B536BAA"/>
    <w:rsid w:val="2C31308C"/>
    <w:rsid w:val="2C3818FC"/>
    <w:rsid w:val="2C55425C"/>
    <w:rsid w:val="2C971B37"/>
    <w:rsid w:val="2DC13DBD"/>
    <w:rsid w:val="2E393461"/>
    <w:rsid w:val="2E7D525B"/>
    <w:rsid w:val="2E9372E3"/>
    <w:rsid w:val="2ECD1756"/>
    <w:rsid w:val="2EFF57A9"/>
    <w:rsid w:val="2F003710"/>
    <w:rsid w:val="2F3F0791"/>
    <w:rsid w:val="2FA9730B"/>
    <w:rsid w:val="30401638"/>
    <w:rsid w:val="30C2681A"/>
    <w:rsid w:val="31037178"/>
    <w:rsid w:val="3138634D"/>
    <w:rsid w:val="31424684"/>
    <w:rsid w:val="31586882"/>
    <w:rsid w:val="315920B7"/>
    <w:rsid w:val="31B5748C"/>
    <w:rsid w:val="32144A36"/>
    <w:rsid w:val="323E59E8"/>
    <w:rsid w:val="32692EC4"/>
    <w:rsid w:val="32CF5169"/>
    <w:rsid w:val="33482D6D"/>
    <w:rsid w:val="3356210E"/>
    <w:rsid w:val="348C22AE"/>
    <w:rsid w:val="34FF53FE"/>
    <w:rsid w:val="35082F60"/>
    <w:rsid w:val="3555415E"/>
    <w:rsid w:val="359E1A84"/>
    <w:rsid w:val="35FF6626"/>
    <w:rsid w:val="36863F80"/>
    <w:rsid w:val="36902F82"/>
    <w:rsid w:val="372A4A8E"/>
    <w:rsid w:val="372F02B2"/>
    <w:rsid w:val="3789032B"/>
    <w:rsid w:val="37A662B4"/>
    <w:rsid w:val="37FF15EF"/>
    <w:rsid w:val="3875702F"/>
    <w:rsid w:val="38995F6A"/>
    <w:rsid w:val="38BB3D60"/>
    <w:rsid w:val="391E61C3"/>
    <w:rsid w:val="3941547E"/>
    <w:rsid w:val="39477387"/>
    <w:rsid w:val="39805ED7"/>
    <w:rsid w:val="3A3F1B1E"/>
    <w:rsid w:val="3A9248CD"/>
    <w:rsid w:val="3ABF58EF"/>
    <w:rsid w:val="3B4E3ED9"/>
    <w:rsid w:val="3B705713"/>
    <w:rsid w:val="3BA23963"/>
    <w:rsid w:val="3C2A03C4"/>
    <w:rsid w:val="3CCE564F"/>
    <w:rsid w:val="3CDF116D"/>
    <w:rsid w:val="3D5456C8"/>
    <w:rsid w:val="3D6435C4"/>
    <w:rsid w:val="3DF40CB5"/>
    <w:rsid w:val="3E291B34"/>
    <w:rsid w:val="3E564C85"/>
    <w:rsid w:val="3FD85478"/>
    <w:rsid w:val="40AF5577"/>
    <w:rsid w:val="40CB44E0"/>
    <w:rsid w:val="40EF5AA2"/>
    <w:rsid w:val="4168282C"/>
    <w:rsid w:val="41741B70"/>
    <w:rsid w:val="41895719"/>
    <w:rsid w:val="41C1797D"/>
    <w:rsid w:val="427D6FBB"/>
    <w:rsid w:val="433B4099"/>
    <w:rsid w:val="434500D6"/>
    <w:rsid w:val="436C1CAB"/>
    <w:rsid w:val="43916667"/>
    <w:rsid w:val="44077BDE"/>
    <w:rsid w:val="444D481C"/>
    <w:rsid w:val="449B6B1A"/>
    <w:rsid w:val="44E51517"/>
    <w:rsid w:val="44F47B33"/>
    <w:rsid w:val="457E0411"/>
    <w:rsid w:val="459D5EDD"/>
    <w:rsid w:val="45AA4758"/>
    <w:rsid w:val="45FE41E2"/>
    <w:rsid w:val="464B42E2"/>
    <w:rsid w:val="473D738F"/>
    <w:rsid w:val="47A32315"/>
    <w:rsid w:val="47F77BA0"/>
    <w:rsid w:val="487D32FD"/>
    <w:rsid w:val="49A607E1"/>
    <w:rsid w:val="49D35E2D"/>
    <w:rsid w:val="49F308E0"/>
    <w:rsid w:val="4A190B1F"/>
    <w:rsid w:val="4A300745"/>
    <w:rsid w:val="4A525E27"/>
    <w:rsid w:val="4AB800D5"/>
    <w:rsid w:val="4B5F55B3"/>
    <w:rsid w:val="4C4B0C8F"/>
    <w:rsid w:val="4C5600CA"/>
    <w:rsid w:val="4C5C4D3B"/>
    <w:rsid w:val="4C711F79"/>
    <w:rsid w:val="4C7D380D"/>
    <w:rsid w:val="4CCF550D"/>
    <w:rsid w:val="4CF54750"/>
    <w:rsid w:val="4D804334"/>
    <w:rsid w:val="4E157C07"/>
    <w:rsid w:val="4E7B1FCD"/>
    <w:rsid w:val="4E801CD9"/>
    <w:rsid w:val="4F31425D"/>
    <w:rsid w:val="4F564B0B"/>
    <w:rsid w:val="4FB87457"/>
    <w:rsid w:val="50B51188"/>
    <w:rsid w:val="50F648E0"/>
    <w:rsid w:val="50FA629D"/>
    <w:rsid w:val="51AF1B10"/>
    <w:rsid w:val="51D3684D"/>
    <w:rsid w:val="524644C3"/>
    <w:rsid w:val="528B2778"/>
    <w:rsid w:val="52971E0E"/>
    <w:rsid w:val="52B007B9"/>
    <w:rsid w:val="52BE1CCD"/>
    <w:rsid w:val="530D6BE2"/>
    <w:rsid w:val="534E62EB"/>
    <w:rsid w:val="5380560E"/>
    <w:rsid w:val="53902026"/>
    <w:rsid w:val="53AD7BDA"/>
    <w:rsid w:val="53D571AA"/>
    <w:rsid w:val="53DB785D"/>
    <w:rsid w:val="5440567D"/>
    <w:rsid w:val="546E6190"/>
    <w:rsid w:val="549D1F36"/>
    <w:rsid w:val="54F2623D"/>
    <w:rsid w:val="551C5030"/>
    <w:rsid w:val="56432893"/>
    <w:rsid w:val="56A02CA6"/>
    <w:rsid w:val="56AF79C4"/>
    <w:rsid w:val="57B74973"/>
    <w:rsid w:val="58067F76"/>
    <w:rsid w:val="58190916"/>
    <w:rsid w:val="5854137A"/>
    <w:rsid w:val="587360E8"/>
    <w:rsid w:val="59682F71"/>
    <w:rsid w:val="59D3726C"/>
    <w:rsid w:val="5A04694A"/>
    <w:rsid w:val="5A9802AF"/>
    <w:rsid w:val="5AA91AFA"/>
    <w:rsid w:val="5ACE0733"/>
    <w:rsid w:val="5B0C6070"/>
    <w:rsid w:val="5B241A3E"/>
    <w:rsid w:val="5BC052E6"/>
    <w:rsid w:val="5BE22850"/>
    <w:rsid w:val="5C257F4C"/>
    <w:rsid w:val="5C2D3BC9"/>
    <w:rsid w:val="5C4415EF"/>
    <w:rsid w:val="5C893F80"/>
    <w:rsid w:val="5D8579FD"/>
    <w:rsid w:val="5D8B3B05"/>
    <w:rsid w:val="5DFC4FE8"/>
    <w:rsid w:val="5E413634"/>
    <w:rsid w:val="5EC953EE"/>
    <w:rsid w:val="5ED45FB3"/>
    <w:rsid w:val="5ED87808"/>
    <w:rsid w:val="5EE353BB"/>
    <w:rsid w:val="5EE4753E"/>
    <w:rsid w:val="5F015114"/>
    <w:rsid w:val="5F9F0B76"/>
    <w:rsid w:val="5FC943B4"/>
    <w:rsid w:val="60596221"/>
    <w:rsid w:val="61665D5F"/>
    <w:rsid w:val="61F20541"/>
    <w:rsid w:val="6220088D"/>
    <w:rsid w:val="629F5B8F"/>
    <w:rsid w:val="62C12D9A"/>
    <w:rsid w:val="62D34360"/>
    <w:rsid w:val="62E81D53"/>
    <w:rsid w:val="62E977D4"/>
    <w:rsid w:val="62ED61DB"/>
    <w:rsid w:val="63184AA0"/>
    <w:rsid w:val="632F0827"/>
    <w:rsid w:val="637A715D"/>
    <w:rsid w:val="639D4CF9"/>
    <w:rsid w:val="64994927"/>
    <w:rsid w:val="64BF7E40"/>
    <w:rsid w:val="64D22B78"/>
    <w:rsid w:val="656655EA"/>
    <w:rsid w:val="65BD13A6"/>
    <w:rsid w:val="664B1C51"/>
    <w:rsid w:val="665761F7"/>
    <w:rsid w:val="66A9277E"/>
    <w:rsid w:val="66E466AC"/>
    <w:rsid w:val="67010066"/>
    <w:rsid w:val="67276CE2"/>
    <w:rsid w:val="677772D0"/>
    <w:rsid w:val="68845507"/>
    <w:rsid w:val="6895013B"/>
    <w:rsid w:val="690D16FE"/>
    <w:rsid w:val="69F56662"/>
    <w:rsid w:val="6A586707"/>
    <w:rsid w:val="6A6D7FCC"/>
    <w:rsid w:val="6A973C6D"/>
    <w:rsid w:val="6AE646D7"/>
    <w:rsid w:val="6BD239F5"/>
    <w:rsid w:val="6BD779E9"/>
    <w:rsid w:val="6BDD7405"/>
    <w:rsid w:val="6C3E0B26"/>
    <w:rsid w:val="6C8C5F63"/>
    <w:rsid w:val="6CBB3973"/>
    <w:rsid w:val="6CEF5614"/>
    <w:rsid w:val="6E110571"/>
    <w:rsid w:val="6E8B4399"/>
    <w:rsid w:val="6F7637EB"/>
    <w:rsid w:val="6F877309"/>
    <w:rsid w:val="700233CF"/>
    <w:rsid w:val="70B11649"/>
    <w:rsid w:val="71411B5D"/>
    <w:rsid w:val="71423A9C"/>
    <w:rsid w:val="717D06BD"/>
    <w:rsid w:val="71D36A8E"/>
    <w:rsid w:val="71E722EB"/>
    <w:rsid w:val="72AD6831"/>
    <w:rsid w:val="72FA49B3"/>
    <w:rsid w:val="73054CC1"/>
    <w:rsid w:val="73121DD9"/>
    <w:rsid w:val="731C29AB"/>
    <w:rsid w:val="73632ADC"/>
    <w:rsid w:val="73807E8E"/>
    <w:rsid w:val="74157F65"/>
    <w:rsid w:val="74AE5ED3"/>
    <w:rsid w:val="74B23A83"/>
    <w:rsid w:val="756D41B6"/>
    <w:rsid w:val="75BF3AC1"/>
    <w:rsid w:val="75DA5404"/>
    <w:rsid w:val="76235D60"/>
    <w:rsid w:val="76926517"/>
    <w:rsid w:val="76FC2343"/>
    <w:rsid w:val="77230004"/>
    <w:rsid w:val="772C1161"/>
    <w:rsid w:val="77445EF3"/>
    <w:rsid w:val="77CB3636"/>
    <w:rsid w:val="77E522C1"/>
    <w:rsid w:val="78291AB0"/>
    <w:rsid w:val="78646412"/>
    <w:rsid w:val="791871BB"/>
    <w:rsid w:val="79AC6D3A"/>
    <w:rsid w:val="7A446928"/>
    <w:rsid w:val="7A550DC0"/>
    <w:rsid w:val="7B744583"/>
    <w:rsid w:val="7BEF6CB9"/>
    <w:rsid w:val="7C15268D"/>
    <w:rsid w:val="7C440C94"/>
    <w:rsid w:val="7C4E697D"/>
    <w:rsid w:val="7C6B3D2F"/>
    <w:rsid w:val="7D022412"/>
    <w:rsid w:val="7E315C19"/>
    <w:rsid w:val="7EB81375"/>
    <w:rsid w:val="7ECA3D16"/>
    <w:rsid w:val="7F2037D3"/>
    <w:rsid w:val="7F45445C"/>
    <w:rsid w:val="7F473DC4"/>
    <w:rsid w:val="7F9C3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2021-04-16T13:07:00Z</dcterms:created>
  <dc:creator>Pranjal Sinha</dc:creator>
  <cp:lastModifiedBy>Pranjal Sinha</cp:lastModifiedBy>
  <dcterms:modified xsi:type="dcterms:W3CDTF">2026-06-11T08:33:41Z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eyJoZGlkIjoiYjRlZDFiYWY0YjhiZWI1OGI3OWNkYWJjNDMzMTc1OTUiLCJ1c2VySWQiOiI1NjcxMjMyNjUzMzgifQ==</vt:lpwstr>
  </property>
  <property fmtid="{D5CDD505-2E9C-101B-9397-08002B2CF9AE}" pid="4" name="ICV">
    <vt:lpwstr>45E5042211AC44068ACA91B480C3580B_12</vt:lpwstr>
  </property>
</Properties>
</file>