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F8A97"/>
    <w:p w14:paraId="7F8D7AE3">
      <w:pPr>
        <w:pStyle w:val="3"/>
        <w:keepNext w:val="0"/>
        <w:keepLines w:val="0"/>
        <w:widowControl/>
        <w:suppressLineNumbers w:val="0"/>
      </w:pPr>
      <w:r>
        <w:rPr>
          <w:rStyle w:val="92"/>
          <w:b/>
          <w:bCs/>
        </w:rPr>
        <w:t>REEL 4 – The Beirut War Zone Escape</w:t>
      </w:r>
    </w:p>
    <w:p w14:paraId="1393C8C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Objective:</w:t>
      </w:r>
      <w:r>
        <w:t xml:space="preserve"> Deliver the climax of the story and Bob's life-changing realization.</w:t>
      </w:r>
      <w:r>
        <w:br w:type="textWrapping"/>
      </w:r>
      <w:r>
        <w:rPr>
          <w:rStyle w:val="92"/>
        </w:rPr>
        <w:t>Hook:</w:t>
      </w:r>
      <w:r>
        <w:t xml:space="preserve"> </w:t>
      </w:r>
      <w:r>
        <w:rPr>
          <w:rStyle w:val="31"/>
        </w:rPr>
        <w:t>"He landed in Beirut without knowing a civil war had already begun."</w:t>
      </w:r>
    </w:p>
    <w:p w14:paraId="2309ABA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80881"/>
    <w:p w14:paraId="3CFD5022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1 – Flight To Beirut</w:t>
      </w:r>
    </w:p>
    <w:p w14:paraId="3ABE0347">
      <w:pPr>
        <w:pStyle w:val="85"/>
        <w:keepNext w:val="0"/>
        <w:keepLines w:val="0"/>
        <w:widowControl/>
        <w:suppressLineNumbers w:val="0"/>
      </w:pPr>
      <w:r>
        <w:t xml:space="preserve">Bob Campana seated inside a </w:t>
      </w:r>
      <w:r>
        <w:rPr>
          <w:rStyle w:val="92"/>
        </w:rPr>
        <w:t>Pan Am aircraft in 1975 approaching Lebanon</w:t>
      </w:r>
      <w:r>
        <w:t xml:space="preserve">. Cabin shows </w:t>
      </w:r>
      <w:r>
        <w:rPr>
          <w:rStyle w:val="92"/>
        </w:rPr>
        <w:t>calm passengers seated, reading, resting, looking out windows</w:t>
      </w:r>
      <w:r>
        <w:t xml:space="preserve">. Outside the window, </w:t>
      </w:r>
      <w:r>
        <w:rPr>
          <w:rStyle w:val="92"/>
        </w:rPr>
        <w:t>clear Mediterranean coastline slowly appears below</w:t>
      </w:r>
      <w:r>
        <w:t xml:space="preserve">. </w:t>
      </w:r>
      <w:r>
        <w:rPr>
          <w:rStyle w:val="92"/>
        </w:rPr>
        <w:t>Interior medium shot with window view</w:t>
      </w:r>
      <w:r>
        <w:t xml:space="preserve">, Bob with his </w:t>
      </w:r>
      <w:r>
        <w:rPr>
          <w:rStyle w:val="92"/>
        </w:rPr>
        <w:t>30-pound backpack nearby</w:t>
      </w:r>
      <w:r>
        <w:t xml:space="preserve">, neutral expression. </w:t>
      </w:r>
      <w:r>
        <w:rPr>
          <w:rStyle w:val="92"/>
        </w:rPr>
        <w:t>Soft lighting, calm aviation atmosphere, photorealistic cinematic style.</w:t>
      </w:r>
    </w:p>
    <w:p w14:paraId="6CC3851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7063D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2 – Unexpected Landing</w:t>
      </w:r>
    </w:p>
    <w:p w14:paraId="26898469">
      <w:pPr>
        <w:pStyle w:val="85"/>
        <w:keepNext w:val="0"/>
        <w:keepLines w:val="0"/>
        <w:widowControl/>
        <w:suppressLineNumbers w:val="0"/>
      </w:pPr>
      <w:r>
        <w:t xml:space="preserve">The </w:t>
      </w:r>
      <w:r>
        <w:rPr>
          <w:rStyle w:val="92"/>
        </w:rPr>
        <w:t>airplane descending toward Beirut airport in 1975</w:t>
      </w:r>
      <w:r>
        <w:t xml:space="preserve">, with visible runway approach. The airport below looks </w:t>
      </w:r>
      <w:r>
        <w:rPr>
          <w:rStyle w:val="92"/>
        </w:rPr>
        <w:t>unusual and quiet compared to expectations</w:t>
      </w:r>
      <w:r>
        <w:t xml:space="preserve">, with minimal visible activity. </w:t>
      </w:r>
      <w:r>
        <w:rPr>
          <w:rStyle w:val="92"/>
        </w:rPr>
        <w:t>Wide exterior landing shot</w:t>
      </w:r>
      <w:r>
        <w:t xml:space="preserve">, aircraft touching down. Bob is visible through the window or seated inside with a </w:t>
      </w:r>
      <w:r>
        <w:rPr>
          <w:rStyle w:val="92"/>
        </w:rPr>
        <w:t>subtle shift in focus, observing the strange airport layout</w:t>
      </w:r>
      <w:r>
        <w:t xml:space="preserve">. </w:t>
      </w:r>
      <w:r>
        <w:rPr>
          <w:rStyle w:val="92"/>
        </w:rPr>
        <w:t>Muted tones, early tension, photorealistic cinematic style.</w:t>
      </w:r>
    </w:p>
    <w:p w14:paraId="387D1F6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EF5A3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3 – Remote Stop</w:t>
      </w:r>
    </w:p>
    <w:p w14:paraId="6503D199">
      <w:pPr>
        <w:pStyle w:val="85"/>
        <w:keepNext w:val="0"/>
        <w:keepLines w:val="0"/>
        <w:widowControl/>
        <w:suppressLineNumbers w:val="0"/>
      </w:pPr>
      <w:r>
        <w:t xml:space="preserve">The </w:t>
      </w:r>
      <w:r>
        <w:rPr>
          <w:rStyle w:val="92"/>
        </w:rPr>
        <w:t>Pan Am aircraft parked far away from the terminal on an empty runway in Beirut</w:t>
      </w:r>
      <w:r>
        <w:t xml:space="preserve">, 1975. The plane is isolated with </w:t>
      </w:r>
      <w:r>
        <w:rPr>
          <w:rStyle w:val="92"/>
        </w:rPr>
        <w:t>no typical jet bridge connection</w:t>
      </w:r>
      <w:r>
        <w:t xml:space="preserve">, surrounded by </w:t>
      </w:r>
      <w:r>
        <w:rPr>
          <w:rStyle w:val="92"/>
        </w:rPr>
        <w:t>open tarmac and distant structures</w:t>
      </w:r>
      <w:r>
        <w:t xml:space="preserve">. </w:t>
      </w:r>
      <w:r>
        <w:rPr>
          <w:rStyle w:val="92"/>
        </w:rPr>
        <w:t>Wide static shot emphasizing distance and emptiness</w:t>
      </w:r>
      <w:r>
        <w:t xml:space="preserve">, creating a sense of unusual procedure. No crowd visible, only aircraft and runway environment. </w:t>
      </w:r>
      <w:r>
        <w:rPr>
          <w:rStyle w:val="92"/>
        </w:rPr>
        <w:t>Flat lighting, quiet tension, photorealistic cinematic style.</w:t>
      </w:r>
    </w:p>
    <w:p w14:paraId="346FBC5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5D26A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4 – Crossing The Tarmac</w:t>
      </w:r>
    </w:p>
    <w:p w14:paraId="69BB4E0C">
      <w:pPr>
        <w:pStyle w:val="85"/>
        <w:keepNext w:val="0"/>
        <w:keepLines w:val="0"/>
        <w:widowControl/>
        <w:suppressLineNumbers w:val="0"/>
      </w:pPr>
      <w:r>
        <w:t xml:space="preserve">Passengers </w:t>
      </w:r>
      <w:r>
        <w:rPr>
          <w:rStyle w:val="92"/>
        </w:rPr>
        <w:t>walking across the open tarmac toward the terminal building in Beirut, 1975</w:t>
      </w:r>
      <w:r>
        <w:t xml:space="preserve">, carrying luggage and bags. The group moves in a line under </w:t>
      </w:r>
      <w:r>
        <w:rPr>
          <w:rStyle w:val="92"/>
        </w:rPr>
        <w:t>open sky with visible military presence in the distance and damaged or tense surroundings implied in background structures</w:t>
      </w:r>
      <w:r>
        <w:t xml:space="preserve">. Bob is among them carrying his </w:t>
      </w:r>
      <w:r>
        <w:rPr>
          <w:rStyle w:val="92"/>
        </w:rPr>
        <w:t>backpack</w:t>
      </w:r>
      <w:r>
        <w:t xml:space="preserve">, walking steadily with a </w:t>
      </w:r>
      <w:r>
        <w:rPr>
          <w:rStyle w:val="92"/>
        </w:rPr>
        <w:t>confused and concerned expression</w:t>
      </w:r>
      <w:r>
        <w:t xml:space="preserve">. </w:t>
      </w:r>
      <w:r>
        <w:rPr>
          <w:rStyle w:val="92"/>
        </w:rPr>
        <w:t>Wide tracking shot, empty runway space dominating frame, photorealistic cinematic style.</w:t>
      </w:r>
    </w:p>
    <w:p w14:paraId="1AEDE7B3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5 – Armed Soldiers</w:t>
      </w:r>
    </w:p>
    <w:p w14:paraId="7EBC22E4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standing near Beirut airport exterior in 1975</w:t>
      </w:r>
      <w:r>
        <w:t xml:space="preserve">, surrounded by </w:t>
      </w:r>
      <w:r>
        <w:rPr>
          <w:rStyle w:val="92"/>
        </w:rPr>
        <w:t>armed soldiers stationed across the area</w:t>
      </w:r>
      <w:r>
        <w:t xml:space="preserve">. Soldiers wear </w:t>
      </w:r>
      <w:r>
        <w:rPr>
          <w:rStyle w:val="92"/>
        </w:rPr>
        <w:t>military uniforms with visible rifles</w:t>
      </w:r>
      <w:r>
        <w:t xml:space="preserve">, positioned at checkpoints and around the perimeter. </w:t>
      </w:r>
      <w:r>
        <w:rPr>
          <w:rStyle w:val="92"/>
        </w:rPr>
        <w:t>Wide street-level shot</w:t>
      </w:r>
      <w:r>
        <w:t xml:space="preserve">, showing heavy security presence dominating the frame. Bob is in the crowd with a </w:t>
      </w:r>
      <w:r>
        <w:rPr>
          <w:rStyle w:val="92"/>
        </w:rPr>
        <w:t>tense, alert expression</w:t>
      </w:r>
      <w:r>
        <w:t xml:space="preserve">, holding his backpack close. </w:t>
      </w:r>
      <w:r>
        <w:rPr>
          <w:rStyle w:val="92"/>
        </w:rPr>
        <w:t>Harsh daylight, controlled military atmosphere, photorealistic cinematic style.</w:t>
      </w:r>
    </w:p>
    <w:p w14:paraId="01AD936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C99FA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6 – Gunfire In Distance</w:t>
      </w:r>
    </w:p>
    <w:p w14:paraId="168141B7">
      <w:pPr>
        <w:pStyle w:val="85"/>
        <w:keepNext w:val="0"/>
        <w:keepLines w:val="0"/>
        <w:widowControl/>
        <w:suppressLineNumbers w:val="0"/>
      </w:pPr>
      <w:r>
        <w:t xml:space="preserve">Bob Campana and other passengers </w:t>
      </w:r>
      <w:r>
        <w:rPr>
          <w:rStyle w:val="92"/>
        </w:rPr>
        <w:t>paused outside the Beirut airport area</w:t>
      </w:r>
      <w:r>
        <w:t xml:space="preserve">, with the environment showing </w:t>
      </w:r>
      <w:r>
        <w:rPr>
          <w:rStyle w:val="92"/>
        </w:rPr>
        <w:t>distant smoke rising on the horizon</w:t>
      </w:r>
      <w:r>
        <w:t xml:space="preserve">. The sky has a </w:t>
      </w:r>
      <w:r>
        <w:rPr>
          <w:rStyle w:val="92"/>
        </w:rPr>
        <w:t>slight haze</w:t>
      </w:r>
      <w:r>
        <w:t xml:space="preserve">, and background silhouettes suggest unrest beyond the immediate area. </w:t>
      </w:r>
      <w:r>
        <w:rPr>
          <w:rStyle w:val="92"/>
        </w:rPr>
        <w:t>Wide atmospheric shot</w:t>
      </w:r>
      <w:r>
        <w:t xml:space="preserve">, with travelers looking around in uncertainty. Bob’s face shows a </w:t>
      </w:r>
      <w:r>
        <w:rPr>
          <w:rStyle w:val="92"/>
        </w:rPr>
        <w:t>focused, concerned expression</w:t>
      </w:r>
      <w:r>
        <w:t xml:space="preserve">, head turned toward the direction of distant sounds. </w:t>
      </w:r>
      <w:r>
        <w:rPr>
          <w:rStyle w:val="92"/>
        </w:rPr>
        <w:t>Muted tones, tense cinematic realism.</w:t>
      </w:r>
    </w:p>
    <w:p w14:paraId="76EDD08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ABCC6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7 – Bullet-Riddled Airport</w:t>
      </w:r>
    </w:p>
    <w:p w14:paraId="077B2758">
      <w:pPr>
        <w:pStyle w:val="85"/>
        <w:keepNext w:val="0"/>
        <w:keepLines w:val="0"/>
        <w:widowControl/>
        <w:suppressLineNumbers w:val="0"/>
      </w:pPr>
      <w:r>
        <w:t xml:space="preserve">The </w:t>
      </w:r>
      <w:r>
        <w:rPr>
          <w:rStyle w:val="92"/>
        </w:rPr>
        <w:t>Beirut airport terminal exterior in 1975</w:t>
      </w:r>
      <w:r>
        <w:t xml:space="preserve">, showing </w:t>
      </w:r>
      <w:r>
        <w:rPr>
          <w:rStyle w:val="92"/>
        </w:rPr>
        <w:t>visible bullet marks on walls, damaged concrete surfaces, and broken architectural elements</w:t>
      </w:r>
      <w:r>
        <w:t xml:space="preserve">. Windows appear shattered or boarded, with </w:t>
      </w:r>
      <w:r>
        <w:rPr>
          <w:rStyle w:val="92"/>
        </w:rPr>
        <w:t>signs of recent conflict across the structure</w:t>
      </w:r>
      <w:r>
        <w:t xml:space="preserve">. </w:t>
      </w:r>
      <w:r>
        <w:rPr>
          <w:rStyle w:val="92"/>
        </w:rPr>
        <w:t>Static wide establishing shot</w:t>
      </w:r>
      <w:r>
        <w:t xml:space="preserve">, emphasizing destruction and emptiness. No movement in the background, only damaged infrastructure. </w:t>
      </w:r>
      <w:r>
        <w:rPr>
          <w:rStyle w:val="92"/>
        </w:rPr>
        <w:t>Cold lighting, war-torn cinematic style, photorealistic detail.</w:t>
      </w:r>
    </w:p>
    <w:p w14:paraId="5688257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37C8A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8 – Rubble Underfoot</w:t>
      </w:r>
    </w:p>
    <w:p w14:paraId="1E8F7AF5">
      <w:pPr>
        <w:pStyle w:val="85"/>
        <w:keepNext w:val="0"/>
        <w:keepLines w:val="0"/>
        <w:widowControl/>
        <w:suppressLineNumbers w:val="0"/>
      </w:pPr>
      <w:r>
        <w:t xml:space="preserve">Passengers and Bob </w:t>
      </w:r>
      <w:r>
        <w:rPr>
          <w:rStyle w:val="92"/>
        </w:rPr>
        <w:t>walking carefully across cracked concrete and scattered debris outside the airport</w:t>
      </w:r>
      <w:r>
        <w:t xml:space="preserve">, 1975 Beirut. The ground is filled with </w:t>
      </w:r>
      <w:r>
        <w:rPr>
          <w:rStyle w:val="92"/>
        </w:rPr>
        <w:t>rubble, broken stones, and damaged pavement</w:t>
      </w:r>
      <w:r>
        <w:t xml:space="preserve">. </w:t>
      </w:r>
      <w:r>
        <w:rPr>
          <w:rStyle w:val="92"/>
        </w:rPr>
        <w:t>Low-angle tracking shot focused on footsteps</w:t>
      </w:r>
      <w:r>
        <w:t xml:space="preserve">, showing movement through destruction. Bob’s boots step forward steadily while holding his backpack. </w:t>
      </w:r>
      <w:r>
        <w:rPr>
          <w:rStyle w:val="92"/>
        </w:rPr>
        <w:t>Dust in the air, harsh realism, photorealistic cinematic war-zone style.</w:t>
      </w:r>
    </w:p>
    <w:p w14:paraId="57044E6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DC69D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9 – Emergency Meeting</w:t>
      </w:r>
    </w:p>
    <w:p w14:paraId="5CD430FE">
      <w:pPr>
        <w:pStyle w:val="85"/>
        <w:keepNext w:val="0"/>
        <w:keepLines w:val="0"/>
        <w:widowControl/>
        <w:suppressLineNumbers w:val="0"/>
      </w:pPr>
      <w:r>
        <w:t xml:space="preserve">Airline staff </w:t>
      </w:r>
      <w:r>
        <w:rPr>
          <w:rStyle w:val="92"/>
        </w:rPr>
        <w:t>urgently gathering passengers inside a damaged or improvised airport room in Beirut, 1975</w:t>
      </w:r>
      <w:r>
        <w:t xml:space="preserve">. Staff members show </w:t>
      </w:r>
      <w:r>
        <w:rPr>
          <w:rStyle w:val="92"/>
        </w:rPr>
        <w:t>serious, controlled expressions</w:t>
      </w:r>
      <w:r>
        <w:t xml:space="preserve">, guiding travelers and giving instructions. Passengers stand close together, listening in silence. </w:t>
      </w:r>
      <w:r>
        <w:rPr>
          <w:rStyle w:val="92"/>
        </w:rPr>
        <w:t>Medium-wide interior shot</w:t>
      </w:r>
      <w:r>
        <w:t xml:space="preserve">, Bob visible among the group with a </w:t>
      </w:r>
      <w:r>
        <w:rPr>
          <w:rStyle w:val="92"/>
        </w:rPr>
        <w:t>focused, uncertain expression</w:t>
      </w:r>
      <w:r>
        <w:t xml:space="preserve">, holding his backpack. </w:t>
      </w:r>
      <w:r>
        <w:rPr>
          <w:rStyle w:val="92"/>
        </w:rPr>
        <w:t>Dim lighting, tense emergency atmosphere, photorealistic cinematic style.</w:t>
      </w:r>
    </w:p>
    <w:p w14:paraId="3458405D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10 – The Choice</w:t>
      </w:r>
    </w:p>
    <w:p w14:paraId="2C55E1E4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standing in a damaged airport area in Beirut, 1975</w:t>
      </w:r>
      <w:r>
        <w:t xml:space="preserve">, facing an airline staff member presenting a final decision. The environment shows </w:t>
      </w:r>
      <w:r>
        <w:rPr>
          <w:rStyle w:val="92"/>
        </w:rPr>
        <w:t>other stranded passengers listening closely in tense silence</w:t>
      </w:r>
      <w:r>
        <w:t xml:space="preserve">. </w:t>
      </w:r>
      <w:r>
        <w:rPr>
          <w:rStyle w:val="92"/>
        </w:rPr>
        <w:t>Medium shot</w:t>
      </w:r>
      <w:r>
        <w:t xml:space="preserve">, Bob with his </w:t>
      </w:r>
      <w:r>
        <w:rPr>
          <w:rStyle w:val="92"/>
        </w:rPr>
        <w:t>backpack on, serious and focused expression</w:t>
      </w:r>
      <w:r>
        <w:t xml:space="preserve">, looking between options being indicated. The composition emphasizes </w:t>
      </w:r>
      <w:r>
        <w:rPr>
          <w:rStyle w:val="92"/>
        </w:rPr>
        <w:t>decision-making pressure in a confined, war-affected space</w:t>
      </w:r>
      <w:r>
        <w:t xml:space="preserve">. </w:t>
      </w:r>
      <w:r>
        <w:rPr>
          <w:rStyle w:val="92"/>
        </w:rPr>
        <w:t>Photorealistic cinematic tension style.</w:t>
      </w:r>
    </w:p>
    <w:p w14:paraId="3A4A891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E5113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11 – Escape To Paris</w:t>
      </w:r>
    </w:p>
    <w:p w14:paraId="563EF0C4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boarding an aircraft in Beirut, 1975</w:t>
      </w:r>
      <w:r>
        <w:t xml:space="preserve">, moving up the stairs with other passengers. The plane is stationary with </w:t>
      </w:r>
      <w:r>
        <w:rPr>
          <w:rStyle w:val="92"/>
        </w:rPr>
        <w:t>crew guiding people onboard quickly</w:t>
      </w:r>
      <w:r>
        <w:t xml:space="preserve">. </w:t>
      </w:r>
      <w:r>
        <w:rPr>
          <w:rStyle w:val="92"/>
        </w:rPr>
        <w:t>Wide side shot</w:t>
      </w:r>
      <w:r>
        <w:t xml:space="preserve">, Bob carrying his backpack, expression </w:t>
      </w:r>
      <w:r>
        <w:rPr>
          <w:rStyle w:val="92"/>
        </w:rPr>
        <w:t>calm but drained, mixed relief and uncertainty</w:t>
      </w:r>
      <w:r>
        <w:t xml:space="preserve">, turning slightly toward the airport behind him. </w:t>
      </w:r>
      <w:r>
        <w:rPr>
          <w:rStyle w:val="92"/>
        </w:rPr>
        <w:t>Soft dusk lighting, transition atmosphere, photorealistic cinematic style.</w:t>
      </w:r>
    </w:p>
    <w:p w14:paraId="3E4F6A3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F4009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12 – Months Later</w:t>
      </w:r>
    </w:p>
    <w:p w14:paraId="28B2F46C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standing inside San Francisco Airport in 1975</w:t>
      </w:r>
      <w:r>
        <w:t xml:space="preserve">, appearing </w:t>
      </w:r>
      <w:r>
        <w:rPr>
          <w:rStyle w:val="92"/>
        </w:rPr>
        <w:t>noticeably thinner and physically exhausted after illness</w:t>
      </w:r>
      <w:r>
        <w:t xml:space="preserve">. The terminal is </w:t>
      </w:r>
      <w:r>
        <w:rPr>
          <w:rStyle w:val="92"/>
        </w:rPr>
        <w:t>modern and clean compared to earlier locations</w:t>
      </w:r>
      <w:r>
        <w:t xml:space="preserve">, with travelers moving normally in the background. </w:t>
      </w:r>
      <w:r>
        <w:rPr>
          <w:rStyle w:val="92"/>
        </w:rPr>
        <w:t>Medium-wide shot</w:t>
      </w:r>
      <w:r>
        <w:t xml:space="preserve">, Bob holding his backpack, expression </w:t>
      </w:r>
      <w:r>
        <w:rPr>
          <w:rStyle w:val="92"/>
        </w:rPr>
        <w:t>tired, recovering, quiet and reflective</w:t>
      </w:r>
      <w:r>
        <w:t xml:space="preserve">. </w:t>
      </w:r>
      <w:r>
        <w:rPr>
          <w:rStyle w:val="92"/>
        </w:rPr>
        <w:t>Cool indoor lighting, photorealistic cinematic contrast style.</w:t>
      </w:r>
    </w:p>
    <w:p w14:paraId="36F8167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65A9C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13 – Looking Down</w:t>
      </w:r>
    </w:p>
    <w:p w14:paraId="29F29823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standing on a pedestrian bridge above a busy San Francisco freeway</w:t>
      </w:r>
      <w:r>
        <w:t xml:space="preserve">, looking down at </w:t>
      </w:r>
      <w:r>
        <w:rPr>
          <w:rStyle w:val="92"/>
        </w:rPr>
        <w:t>heavy traffic moving in multiple lanes below</w:t>
      </w:r>
      <w:r>
        <w:t xml:space="preserve">. </w:t>
      </w:r>
      <w:r>
        <w:rPr>
          <w:rStyle w:val="92"/>
        </w:rPr>
        <w:t>Wide top-down perspective shot</w:t>
      </w:r>
      <w:r>
        <w:t xml:space="preserve">, emphasizing scale difference between bridge and freeway. Bob leans slightly forward on the railing with a </w:t>
      </w:r>
      <w:r>
        <w:rPr>
          <w:rStyle w:val="92"/>
        </w:rPr>
        <w:t>still, observant expression</w:t>
      </w:r>
      <w:r>
        <w:t xml:space="preserve">, backpack beside him. </w:t>
      </w:r>
      <w:r>
        <w:rPr>
          <w:rStyle w:val="92"/>
        </w:rPr>
        <w:t>Clear daylight, urban realism, photorealistic cinematic style.</w:t>
      </w:r>
    </w:p>
    <w:p w14:paraId="1F72FD0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DB174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14 – New Understanding</w:t>
      </w:r>
    </w:p>
    <w:p w14:paraId="4A3F6F09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standing alone on the same pedestrian bridge in San Francisco, 1975</w:t>
      </w:r>
      <w:r>
        <w:t xml:space="preserve">, facing outward toward the city skyline. The background shows </w:t>
      </w:r>
      <w:r>
        <w:rPr>
          <w:rStyle w:val="92"/>
        </w:rPr>
        <w:t>calm city movement and distant buildings under soft daylight</w:t>
      </w:r>
      <w:r>
        <w:t xml:space="preserve">. </w:t>
      </w:r>
      <w:r>
        <w:rPr>
          <w:rStyle w:val="92"/>
        </w:rPr>
        <w:t>Wide rear shot</w:t>
      </w:r>
      <w:r>
        <w:t xml:space="preserve">, Bob centered, posture relaxed, expression </w:t>
      </w:r>
      <w:r>
        <w:rPr>
          <w:rStyle w:val="92"/>
        </w:rPr>
        <w:t>quiet and reflective</w:t>
      </w:r>
      <w:r>
        <w:t xml:space="preserve"> as he looks over the city. The composition emphasizes </w:t>
      </w:r>
      <w:r>
        <w:rPr>
          <w:rStyle w:val="92"/>
        </w:rPr>
        <w:t>openness and perspective shift after travel</w:t>
      </w:r>
      <w:r>
        <w:t xml:space="preserve">. </w:t>
      </w:r>
      <w:r>
        <w:rPr>
          <w:rStyle w:val="92"/>
        </w:rPr>
        <w:t>Photorealistic cinematic ending style.</w:t>
      </w:r>
    </w:p>
    <w:p w14:paraId="4BEE4596"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rStyle w:val="92"/>
          <w:b/>
          <w:bCs/>
          <w:sz w:val="22"/>
          <w:szCs w:val="22"/>
          <w:u w:val="single"/>
        </w:rPr>
        <w:t>SCENE 15 – Final Shot</w:t>
      </w:r>
    </w:p>
    <w:p w14:paraId="22E6F6B9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walking forward on a wide open pedestrian path in San Francisco, 1975</w:t>
      </w:r>
      <w:r>
        <w:t xml:space="preserve">, carrying his </w:t>
      </w:r>
      <w:r>
        <w:rPr>
          <w:rStyle w:val="92"/>
        </w:rPr>
        <w:t>30-pound backpack over one shoulder</w:t>
      </w:r>
      <w:r>
        <w:t xml:space="preserve">. The camera uses a </w:t>
      </w:r>
      <w:r>
        <w:rPr>
          <w:rStyle w:val="92"/>
        </w:rPr>
        <w:t>rear wide tracking shot</w:t>
      </w:r>
      <w:r>
        <w:t xml:space="preserve">, centered on Bob as he moves steadily toward the horizon. The city opens up ahead with </w:t>
      </w:r>
      <w:r>
        <w:rPr>
          <w:rStyle w:val="92"/>
        </w:rPr>
        <w:t xml:space="preserve">bright daylight, clean </w:t>
      </w:r>
      <w:bookmarkStart w:id="0" w:name="_GoBack"/>
      <w:bookmarkEnd w:id="0"/>
      <w:r>
        <w:rPr>
          <w:rStyle w:val="92"/>
        </w:rPr>
        <w:t>streets, and distant urban skyline elements</w:t>
      </w:r>
      <w:r>
        <w:t xml:space="preserve">, creating a strong sense of forward direction and space. His </w:t>
      </w:r>
      <w:r>
        <w:rPr>
          <w:rStyle w:val="92"/>
        </w:rPr>
        <w:t>facial expression is determined and focused</w:t>
      </w:r>
      <w:r>
        <w:t>, with a steady posture and purposeful stride.</w:t>
      </w:r>
    </w:p>
    <w:p w14:paraId="31831354">
      <w:pPr>
        <w:pStyle w:val="85"/>
        <w:keepNext w:val="0"/>
        <w:keepLines w:val="0"/>
        <w:widowControl/>
        <w:suppressLineNumbers w:val="0"/>
      </w:pPr>
      <w:r>
        <w:t xml:space="preserve">The composition emphasizes </w:t>
      </w:r>
      <w:r>
        <w:rPr>
          <w:rStyle w:val="92"/>
        </w:rPr>
        <w:t>movement into the future</w:t>
      </w:r>
      <w:r>
        <w:t xml:space="preserve">, with strong leading lines guiding the eye forward and soft sunlight illuminating the path ahead. The background is calm and expansive, contrasting earlier chaotic environments. </w:t>
      </w:r>
      <w:r>
        <w:rPr>
          <w:rStyle w:val="92"/>
        </w:rPr>
        <w:t>Photorealistic cinematic 35mm style, uplifting tone, 1970s travel-film aesthetic.</w:t>
      </w:r>
    </w:p>
    <w:p w14:paraId="24C3418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Final Note:</w:t>
      </w:r>
      <w:r>
        <w:t xml:space="preserve"> </w:t>
      </w:r>
      <w:r>
        <w:rPr>
          <w:rStyle w:val="31"/>
        </w:rPr>
        <w:t>"The stark contrast between the developing world and America ignited a fire in him. He vowed never to waste the opportunities he had been given."</w:t>
      </w:r>
    </w:p>
    <w:p w14:paraId="5F0B21CD">
      <w:pPr>
        <w:pStyle w:val="85"/>
        <w:keepNext w:val="0"/>
        <w:keepLines w:val="0"/>
        <w:widowControl/>
        <w:suppressLineNumbers w:val="0"/>
        <w:rPr>
          <w:rStyle w:val="92"/>
        </w:rPr>
      </w:pPr>
    </w:p>
    <w:p w14:paraId="7BD13B6F"/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AMGD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5F084A"/>
    <w:rsid w:val="09E92861"/>
    <w:rsid w:val="1DEF4C46"/>
    <w:rsid w:val="23F21B76"/>
    <w:rsid w:val="26606184"/>
    <w:rsid w:val="2B9D3E9D"/>
    <w:rsid w:val="2CB96BFC"/>
    <w:rsid w:val="459D5EDD"/>
    <w:rsid w:val="6D062AED"/>
    <w:rsid w:val="6D810A99"/>
    <w:rsid w:val="6F96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2021-04-16T13:07:00Z</dcterms:created>
  <dc:creator>Pranjal Sinha</dc:creator>
  <cp:lastModifiedBy>Pranjal Sinha</cp:lastModifiedBy>
  <dcterms:modified xsi:type="dcterms:W3CDTF">2026-06-11T12:36:00Z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eyJoZGlkIjoiYjRlZDFiYWY0YjhiZWI1OGI3OWNkYWJjNDMzMTc1OTUiLCJ1c2VySWQiOiI1NjcxMjMyNjUzMzgifQ==</vt:lpwstr>
  </property>
  <property fmtid="{D5CDD505-2E9C-101B-9397-08002B2CF9AE}" pid="4" name="ICV">
    <vt:lpwstr>C4C53D334DDD474C9BB4EDFD4AAD8916_12</vt:lpwstr>
  </property>
</Properties>
</file>