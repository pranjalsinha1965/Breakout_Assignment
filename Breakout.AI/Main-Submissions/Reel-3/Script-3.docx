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7AFDA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rStyle w:val="92"/>
          <w:b/>
          <w:bCs/>
          <w:sz w:val="36"/>
          <w:szCs w:val="36"/>
        </w:rPr>
        <w:t>REEL 3 – India Changed Him Forever</w:t>
      </w:r>
    </w:p>
    <w:p w14:paraId="61D04F1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Objective:</w:t>
      </w:r>
      <w:r>
        <w:t xml:space="preserve"> Show Bob's emotional and philosophical transformation through India and Nepal.</w:t>
      </w:r>
    </w:p>
    <w:p w14:paraId="35294590">
      <w:pPr>
        <w:pStyle w:val="85"/>
        <w:keepNext w:val="0"/>
        <w:keepLines w:val="0"/>
        <w:widowControl/>
        <w:suppressLineNumbers w:val="0"/>
        <w:rPr>
          <w:rStyle w:val="31"/>
        </w:rPr>
      </w:pPr>
      <w:r>
        <w:rPr>
          <w:rStyle w:val="92"/>
        </w:rPr>
        <w:t>Hook:</w:t>
      </w:r>
      <w:r>
        <w:t xml:space="preserve"> </w:t>
      </w:r>
      <w:r>
        <w:rPr>
          <w:rStyle w:val="31"/>
        </w:rPr>
        <w:t>"Nothing prepared him for what he witnessed in India."</w:t>
      </w:r>
    </w:p>
    <w:p w14:paraId="359EC183">
      <w:pPr>
        <w:pStyle w:val="85"/>
        <w:keepNext w:val="0"/>
        <w:keepLines w:val="0"/>
        <w:widowControl/>
        <w:suppressLineNumbers w:val="0"/>
        <w:rPr>
          <w:rStyle w:val="31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893EF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1 – Arrival in New Delhi</w:t>
      </w:r>
    </w:p>
    <w:p w14:paraId="458FB56F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standing outside a busy New Delhi railway station in 1975</w:t>
      </w:r>
      <w:r>
        <w:t xml:space="preserve">, carrying his </w:t>
      </w:r>
      <w:r>
        <w:rPr>
          <w:rStyle w:val="92"/>
        </w:rPr>
        <w:t>pound backpack</w:t>
      </w:r>
      <w:r>
        <w:t xml:space="preserve">. The scene is filled with </w:t>
      </w:r>
      <w:r>
        <w:rPr>
          <w:rStyle w:val="92"/>
        </w:rPr>
        <w:t>crowded streets, cycle rickshaws, Ambassador cars, street vendors, pedestrians in traditional Indian attire, and constant movement in every direction</w:t>
      </w:r>
      <w:r>
        <w:t xml:space="preserve">. </w:t>
      </w:r>
      <w:r>
        <w:rPr>
          <w:rStyle w:val="92"/>
        </w:rPr>
        <w:t>Wide eye-level shot</w:t>
      </w:r>
      <w:r>
        <w:t xml:space="preserve">, capturing Bob's </w:t>
      </w:r>
      <w:r>
        <w:rPr>
          <w:rStyle w:val="92"/>
        </w:rPr>
        <w:t>alert, overwhelmed expression</w:t>
      </w:r>
      <w:r>
        <w:t xml:space="preserve"> as he takes in his first impressions of India. </w:t>
      </w:r>
      <w:r>
        <w:rPr>
          <w:rStyle w:val="92"/>
        </w:rPr>
        <w:t>Authentic 1970s New Delhi atmosphere, photorealistic cinematic style.</w:t>
      </w:r>
    </w:p>
    <w:p w14:paraId="373D3B01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14A51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2 – Political Tension</w:t>
      </w:r>
    </w:p>
    <w:p w14:paraId="5431FBC0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Fonts w:hint="default"/>
          <w:lang w:val="en-US"/>
        </w:rPr>
        <w:t xml:space="preserve">is </w:t>
      </w:r>
      <w:r>
        <w:rPr>
          <w:rStyle w:val="92"/>
        </w:rPr>
        <w:t>walking through the streets of New Delhi</w:t>
      </w:r>
      <w:r>
        <w:rPr>
          <w:rStyle w:val="92"/>
          <w:rFonts w:hint="default"/>
          <w:lang w:val="en-US"/>
        </w:rPr>
        <w:t xml:space="preserve">. </w:t>
      </w:r>
      <w:r>
        <w:rPr>
          <w:rStyle w:val="92"/>
        </w:rPr>
        <w:t>Uniformed soldiers stationed at intersections, security checkpoints, and military vehicles visible in public areas</w:t>
      </w:r>
      <w:r>
        <w:t xml:space="preserve"> create a noticeable security presence. </w:t>
      </w:r>
      <w:r>
        <w:rPr>
          <w:rStyle w:val="92"/>
        </w:rPr>
        <w:t>Pedestrians move cautiously through the crowded streets</w:t>
      </w:r>
      <w:r>
        <w:t xml:space="preserve">, while the city's usual activity continues in the background. </w:t>
      </w:r>
      <w:r>
        <w:rPr>
          <w:rStyle w:val="92"/>
        </w:rPr>
        <w:t>Wide street-level shot</w:t>
      </w:r>
      <w:r>
        <w:t xml:space="preserve">, with Bob showing an </w:t>
      </w:r>
      <w:r>
        <w:rPr>
          <w:rStyle w:val="92"/>
        </w:rPr>
        <w:t>observant, serious expression</w:t>
      </w:r>
      <w:r>
        <w:t xml:space="preserve"> amid the tense atmosphere. </w:t>
      </w:r>
      <w:r>
        <w:rPr>
          <w:rStyle w:val="92"/>
        </w:rPr>
        <w:t>Authentic 1970s Indian setting, photorealistic cinematic style.</w:t>
      </w:r>
    </w:p>
    <w:p w14:paraId="091AFFA4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87EE0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3 – Street Fires</w:t>
      </w:r>
    </w:p>
    <w:p w14:paraId="78DA9D25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stand</w:t>
      </w:r>
      <w:r>
        <w:rPr>
          <w:rStyle w:val="92"/>
          <w:rFonts w:hint="default"/>
          <w:lang w:val="en-US"/>
        </w:rPr>
        <w:t>s</w:t>
      </w:r>
      <w:r>
        <w:rPr>
          <w:rStyle w:val="92"/>
        </w:rPr>
        <w:t xml:space="preserve"> at a distance on a New Delhi street</w:t>
      </w:r>
      <w:r>
        <w:rPr>
          <w:rStyle w:val="92"/>
          <w:rFonts w:hint="default"/>
          <w:lang w:val="en-US"/>
        </w:rPr>
        <w:t xml:space="preserve">. </w:t>
      </w:r>
      <w:r>
        <w:t xml:space="preserve">The scene shows </w:t>
      </w:r>
      <w:r>
        <w:rPr>
          <w:rStyle w:val="92"/>
        </w:rPr>
        <w:t>small street fires burning along the roadside</w:t>
      </w:r>
      <w:r>
        <w:t xml:space="preserve">, with </w:t>
      </w:r>
      <w:r>
        <w:rPr>
          <w:rStyle w:val="92"/>
        </w:rPr>
        <w:t>thick smoke and a purple-tinted haze filling the air</w:t>
      </w:r>
      <w:r>
        <w:t xml:space="preserve">. </w:t>
      </w:r>
      <w:r>
        <w:rPr>
          <w:rStyle w:val="92"/>
        </w:rPr>
        <w:t>Crowds of people gathered in clusters</w:t>
      </w:r>
      <w:r>
        <w:t xml:space="preserve">, some watching, others moving through the chaotic streets. </w:t>
      </w:r>
      <w:r>
        <w:rPr>
          <w:rStyle w:val="92"/>
        </w:rPr>
        <w:t>Wide cinematic shot</w:t>
      </w:r>
      <w:r>
        <w:t xml:space="preserve">, with Bob positioned in the foreground observing the unrest with a </w:t>
      </w:r>
      <w:r>
        <w:rPr>
          <w:rStyle w:val="92"/>
        </w:rPr>
        <w:t>serious, focused expression</w:t>
      </w:r>
      <w:r>
        <w:t xml:space="preserve">. </w:t>
      </w:r>
      <w:r>
        <w:rPr>
          <w:rStyle w:val="92"/>
        </w:rPr>
        <w:t>Dense urban atmosphere, photorealistic 1970s Indian setting.</w:t>
      </w:r>
    </w:p>
    <w:p w14:paraId="41B00F4F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71921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4 – Railway Station</w:t>
      </w:r>
    </w:p>
    <w:p w14:paraId="0D269CA9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standing on a crowded Indian railway platform in 1975</w:t>
      </w:r>
      <w:r>
        <w:rPr>
          <w:rStyle w:val="92"/>
          <w:rFonts w:hint="default"/>
          <w:lang w:val="en-US"/>
        </w:rPr>
        <w:t xml:space="preserve">. </w:t>
      </w:r>
      <w:r>
        <w:t xml:space="preserve">The station is packed with </w:t>
      </w:r>
      <w:r>
        <w:rPr>
          <w:rStyle w:val="92"/>
        </w:rPr>
        <w:t>travelers sitting on luggage, porters carrying bags, families waiting together, and people moving through the busy platforms</w:t>
      </w:r>
      <w:r>
        <w:t xml:space="preserve">. A </w:t>
      </w:r>
      <w:r>
        <w:rPr>
          <w:rStyle w:val="92"/>
        </w:rPr>
        <w:t>vintage Indian train waits beside the platform amid the constant activity</w:t>
      </w:r>
      <w:r>
        <w:t xml:space="preserve">. </w:t>
      </w:r>
      <w:r>
        <w:rPr>
          <w:rStyle w:val="92"/>
        </w:rPr>
        <w:t>Wide shot capturing the scale and energy of the station</w:t>
      </w:r>
      <w:r>
        <w:t xml:space="preserve">, with Bob preparing for the long journey ahead. </w:t>
      </w:r>
      <w:r>
        <w:rPr>
          <w:rStyle w:val="92"/>
        </w:rPr>
        <w:t>Authentic 1970s Indian railway atmosphere, photorealistic cinematic style.</w:t>
      </w:r>
    </w:p>
    <w:p w14:paraId="6F1061CE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EB6E5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5 – Fifteen Hour Train Ride</w:t>
      </w:r>
    </w:p>
    <w:p w14:paraId="212DC2A7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seated inside a crowded Indian train compartment in 1975</w:t>
      </w:r>
      <w:r>
        <w:rPr>
          <w:rStyle w:val="92"/>
          <w:rFonts w:hint="default"/>
          <w:lang w:val="en-US"/>
        </w:rPr>
        <w:t xml:space="preserve">. </w:t>
      </w:r>
      <w:r>
        <w:t xml:space="preserve">The carriage is packed with </w:t>
      </w:r>
      <w:r>
        <w:rPr>
          <w:rStyle w:val="92"/>
        </w:rPr>
        <w:t>passengers sitting shoulder-to-shoulder, luggage stacked overhead, and people occupying every available space</w:t>
      </w:r>
      <w:r>
        <w:t xml:space="preserve">. </w:t>
      </w:r>
      <w:r>
        <w:rPr>
          <w:rStyle w:val="92"/>
        </w:rPr>
        <w:t>Medium shot</w:t>
      </w:r>
      <w:r>
        <w:t xml:space="preserve">, with Bob leaning slightly toward a </w:t>
      </w:r>
      <w:r>
        <w:rPr>
          <w:rStyle w:val="92"/>
        </w:rPr>
        <w:t>small open window</w:t>
      </w:r>
      <w:r>
        <w:t xml:space="preserve">, looking outside with a calm, observant expression. Outside the window, </w:t>
      </w:r>
      <w:r>
        <w:rPr>
          <w:rStyle w:val="92"/>
        </w:rPr>
        <w:t>endless rural Indian landscapes pass by—fields, villages, power lines, and distant trees moving in a blur</w:t>
      </w:r>
      <w:r>
        <w:t xml:space="preserve">. </w:t>
      </w:r>
      <w:r>
        <w:rPr>
          <w:rStyle w:val="92"/>
        </w:rPr>
        <w:t>Warm natural light, photorealistic cinematic 1970s travel documentary style.</w:t>
      </w:r>
    </w:p>
    <w:p w14:paraId="3FFE03C4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4EE4B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6 – Arrival in Varanasi</w:t>
      </w:r>
    </w:p>
    <w:p w14:paraId="142FD006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standing on the ghats of Varanasi in 1975</w:t>
      </w:r>
      <w:r>
        <w:t xml:space="preserve">, carrying his </w:t>
      </w:r>
      <w:r>
        <w:rPr>
          <w:rStyle w:val="92"/>
        </w:rPr>
        <w:t>30-pound backpack</w:t>
      </w:r>
      <w:r>
        <w:t xml:space="preserve">. The scene shows the </w:t>
      </w:r>
      <w:r>
        <w:rPr>
          <w:rStyle w:val="92"/>
        </w:rPr>
        <w:t>ancient stone steps leading down to the Ganges River</w:t>
      </w:r>
      <w:r>
        <w:t xml:space="preserve">, with </w:t>
      </w:r>
      <w:r>
        <w:rPr>
          <w:rStyle w:val="92"/>
        </w:rPr>
        <w:t>temples, narrow alleyways, and historic buildings lining the riverbank</w:t>
      </w:r>
      <w:r>
        <w:t xml:space="preserve">. </w:t>
      </w:r>
      <w:r>
        <w:rPr>
          <w:rStyle w:val="92"/>
        </w:rPr>
        <w:t>Wide shot at golden-hour light</w:t>
      </w:r>
      <w:r>
        <w:t xml:space="preserve">, with pilgrims and locals moving along the ghats in daily rituals. Bob is positioned in the foreground with a </w:t>
      </w:r>
      <w:r>
        <w:rPr>
          <w:rStyle w:val="92"/>
        </w:rPr>
        <w:t>quiet, observant expression</w:t>
      </w:r>
      <w:r>
        <w:t xml:space="preserve">, looking toward the river and surrounding activity. </w:t>
      </w:r>
      <w:r>
        <w:rPr>
          <w:rStyle w:val="92"/>
        </w:rPr>
        <w:t>Sacred riverside atmosphere, photorealistic cinematic 1970s India style.</w:t>
      </w:r>
    </w:p>
    <w:p w14:paraId="1A0C7C0A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C5213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7 – The Ganges</w:t>
      </w:r>
    </w:p>
    <w:p w14:paraId="467B34DA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standing on the stone steps of the Ganges River in Varanasi, 1975</w:t>
      </w:r>
      <w:r>
        <w:rPr>
          <w:rStyle w:val="92"/>
          <w:rFonts w:hint="default"/>
          <w:lang w:val="en-US"/>
        </w:rPr>
        <w:t xml:space="preserve">, </w:t>
      </w:r>
      <w:r>
        <w:rPr>
          <w:rStyle w:val="92"/>
        </w:rPr>
        <w:t>at sunrise</w:t>
      </w:r>
      <w:r>
        <w:rPr>
          <w:rStyle w:val="92"/>
          <w:rFonts w:hint="default"/>
          <w:lang w:val="en-US"/>
        </w:rPr>
        <w:t xml:space="preserve">. </w:t>
      </w:r>
      <w:r>
        <w:t xml:space="preserve">The river is filled with </w:t>
      </w:r>
      <w:r>
        <w:rPr>
          <w:rStyle w:val="92"/>
        </w:rPr>
        <w:t>small wooden boats drifting on calm water</w:t>
      </w:r>
      <w:r>
        <w:t xml:space="preserve">, while </w:t>
      </w:r>
      <w:r>
        <w:rPr>
          <w:rStyle w:val="92"/>
        </w:rPr>
        <w:t>pilgrims gather along the banks performing early morning rituals</w:t>
      </w:r>
      <w:r>
        <w:t xml:space="preserve">. </w:t>
      </w:r>
      <w:r>
        <w:rPr>
          <w:rStyle w:val="92"/>
        </w:rPr>
        <w:t>Soft golden sunrise light reflects on the water surface</w:t>
      </w:r>
      <w:r>
        <w:t xml:space="preserve">, with mist rising above the river. </w:t>
      </w:r>
      <w:r>
        <w:rPr>
          <w:rStyle w:val="92"/>
        </w:rPr>
        <w:t>Wide cinematic shot</w:t>
      </w:r>
      <w:r>
        <w:t xml:space="preserve">, Bob placed slightly off-center observing the sacred activity with a </w:t>
      </w:r>
      <w:r>
        <w:rPr>
          <w:rStyle w:val="92"/>
        </w:rPr>
        <w:t>quiet, focused expression</w:t>
      </w:r>
      <w:r>
        <w:t xml:space="preserve">. </w:t>
      </w:r>
      <w:r>
        <w:rPr>
          <w:rStyle w:val="92"/>
        </w:rPr>
        <w:t>Photorealistic, atmospheric 1970s travel documentary style.</w:t>
      </w:r>
    </w:p>
    <w:p w14:paraId="2437F072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7FB0B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8 – Funeral Ceremony</w:t>
      </w:r>
    </w:p>
    <w:p w14:paraId="5A302095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standing at a respectful distance on the Varanasi ghats in 1975</w:t>
      </w:r>
      <w:r>
        <w:t xml:space="preserve">, carrying his </w:t>
      </w:r>
      <w:r>
        <w:rPr>
          <w:rStyle w:val="92"/>
        </w:rPr>
        <w:t>30-pound backpack</w:t>
      </w:r>
      <w:r>
        <w:t xml:space="preserve">. A </w:t>
      </w:r>
      <w:r>
        <w:rPr>
          <w:rStyle w:val="92"/>
        </w:rPr>
        <w:t>traditional cremation ceremony is underway</w:t>
      </w:r>
      <w:r>
        <w:t xml:space="preserve">, with a </w:t>
      </w:r>
      <w:r>
        <w:rPr>
          <w:rStyle w:val="92"/>
        </w:rPr>
        <w:t>family gathered near stacked wooden logs along the riverbank</w:t>
      </w:r>
      <w:r>
        <w:t xml:space="preserve">. Priests and relatives are present, performing </w:t>
      </w:r>
      <w:r>
        <w:rPr>
          <w:rStyle w:val="92"/>
        </w:rPr>
        <w:t>ritual preparations with sandalwood and offerings</w:t>
      </w:r>
      <w:r>
        <w:t xml:space="preserve">, while other pilgrims move quietly in the background. </w:t>
      </w:r>
      <w:r>
        <w:rPr>
          <w:rStyle w:val="92"/>
        </w:rPr>
        <w:t>Wide, steady shot</w:t>
      </w:r>
      <w:r>
        <w:t xml:space="preserve">, with Bob in the foreground observing with a </w:t>
      </w:r>
      <w:r>
        <w:rPr>
          <w:rStyle w:val="92"/>
        </w:rPr>
        <w:t>still, serious, contemplative expression</w:t>
      </w:r>
      <w:r>
        <w:t xml:space="preserve">. </w:t>
      </w:r>
      <w:r>
        <w:rPr>
          <w:rStyle w:val="92"/>
        </w:rPr>
        <w:t>Smoke rising subtly into the air, sacred river backdrop, photorealistic cinematic 1970s India documentary style.</w:t>
      </w:r>
    </w:p>
    <w:p w14:paraId="06689C5A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609B57AC">
      <w:pPr>
        <w:pStyle w:val="3"/>
        <w:keepNext w:val="0"/>
        <w:keepLines w:val="0"/>
        <w:widowControl/>
        <w:suppressLineNumbers w:val="0"/>
      </w:pPr>
      <w:r>
        <w:rPr>
          <w:rStyle w:val="92"/>
          <w:b/>
          <w:bCs/>
        </w:rPr>
        <w:t>SCENE 9 – Reflection On Life</w:t>
      </w:r>
    </w:p>
    <w:p w14:paraId="0A3B509C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standing quietly on the Varanasi ghats in 1975</w:t>
      </w:r>
      <w:r>
        <w:t xml:space="preserve">, carrying his </w:t>
      </w:r>
      <w:r>
        <w:rPr>
          <w:rStyle w:val="92"/>
        </w:rPr>
        <w:t>30-pound backpack</w:t>
      </w:r>
      <w:r>
        <w:t xml:space="preserve">. A </w:t>
      </w:r>
      <w:r>
        <w:rPr>
          <w:rStyle w:val="92"/>
        </w:rPr>
        <w:t>wide static shot</w:t>
      </w:r>
      <w:r>
        <w:t xml:space="preserve">, with the Ganges River and distant cremation activity in the background. Bob is </w:t>
      </w:r>
      <w:r>
        <w:rPr>
          <w:rStyle w:val="92"/>
        </w:rPr>
        <w:t>still, watching silently</w:t>
      </w:r>
      <w:r>
        <w:t xml:space="preserve">, with a </w:t>
      </w:r>
      <w:r>
        <w:rPr>
          <w:rStyle w:val="92"/>
        </w:rPr>
        <w:t>serious, contemplative expression</w:t>
      </w:r>
      <w:r>
        <w:t xml:space="preserve">, eyes fixed on the river. </w:t>
      </w:r>
      <w:r>
        <w:rPr>
          <w:rStyle w:val="92"/>
        </w:rPr>
        <w:t>Soft smoke drifting through the frame, muted morning light, photorealistic cinematic 1970s style.</w:t>
      </w:r>
    </w:p>
    <w:p w14:paraId="3161645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2BBA0">
      <w:pPr>
        <w:pStyle w:val="3"/>
        <w:keepNext w:val="0"/>
        <w:keepLines w:val="0"/>
        <w:widowControl/>
        <w:suppressLineNumbers w:val="0"/>
      </w:pPr>
      <w:r>
        <w:rPr>
          <w:rStyle w:val="92"/>
          <w:b/>
          <w:bCs/>
        </w:rPr>
        <w:t>SCENE 10 – Trek Into Nepal</w:t>
      </w:r>
    </w:p>
    <w:p w14:paraId="189D13A8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walking along remote mountain trails entering Nepal in 1975</w:t>
      </w:r>
      <w:r>
        <w:t xml:space="preserve">, backpack on his shoulders. Surrounded by </w:t>
      </w:r>
      <w:r>
        <w:rPr>
          <w:rStyle w:val="92"/>
        </w:rPr>
        <w:t>vast Himalayan foothills, winding dirt paths, lush green valleys, and distant snow-covered peaks</w:t>
      </w:r>
      <w:r>
        <w:t xml:space="preserve">. </w:t>
      </w:r>
      <w:r>
        <w:rPr>
          <w:rStyle w:val="92"/>
        </w:rPr>
        <w:t>Wide landscape shot</w:t>
      </w:r>
      <w:r>
        <w:t xml:space="preserve">, Bob small in frame moving forward through untouched wilderness. </w:t>
      </w:r>
      <w:r>
        <w:rPr>
          <w:rStyle w:val="92"/>
        </w:rPr>
        <w:t>Clear daylight, expansive natural scenery, photorealistic cinematic travel style.</w:t>
      </w:r>
    </w:p>
    <w:p w14:paraId="48C13E1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56AEF">
      <w:pPr>
        <w:pStyle w:val="3"/>
        <w:keepNext w:val="0"/>
        <w:keepLines w:val="0"/>
        <w:widowControl/>
        <w:suppressLineNumbers w:val="0"/>
      </w:pPr>
      <w:r>
        <w:rPr>
          <w:rStyle w:val="92"/>
          <w:b/>
          <w:bCs/>
        </w:rPr>
        <w:t>SCENE 11 – The Wrong Turn</w:t>
      </w:r>
    </w:p>
    <w:p w14:paraId="56382F20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walking unknowingly into a restricted royal fishing area in Nepal</w:t>
      </w:r>
      <w:r>
        <w:t xml:space="preserve">, still carrying his </w:t>
      </w:r>
      <w:r>
        <w:rPr>
          <w:rStyle w:val="92"/>
        </w:rPr>
        <w:t>30-pound backpack</w:t>
      </w:r>
      <w:r>
        <w:t xml:space="preserve">. The environment shows </w:t>
      </w:r>
      <w:r>
        <w:rPr>
          <w:rStyle w:val="92"/>
        </w:rPr>
        <w:t>quiet, guarded-looking terrain with still water, fenced or marked boundaries, and isolated surroundings</w:t>
      </w:r>
      <w:r>
        <w:t xml:space="preserve">. </w:t>
      </w:r>
      <w:r>
        <w:rPr>
          <w:rStyle w:val="92"/>
        </w:rPr>
        <w:t>Medium-wide shot</w:t>
      </w:r>
      <w:r>
        <w:t xml:space="preserve">, Bob slowing down with a </w:t>
      </w:r>
      <w:r>
        <w:rPr>
          <w:rStyle w:val="92"/>
        </w:rPr>
        <w:t>confused, uncertain expression</w:t>
      </w:r>
      <w:r>
        <w:t xml:space="preserve">, realizing something is off. </w:t>
      </w:r>
      <w:r>
        <w:rPr>
          <w:rStyle w:val="92"/>
        </w:rPr>
        <w:t>Tension builds in the still, controlled landscape, photorealistic cinematic style.</w:t>
      </w:r>
    </w:p>
    <w:p w14:paraId="46DED08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0CE1B">
      <w:pPr>
        <w:pStyle w:val="3"/>
        <w:keepNext w:val="0"/>
        <w:keepLines w:val="0"/>
        <w:widowControl/>
        <w:suppressLineNumbers w:val="0"/>
      </w:pPr>
      <w:r>
        <w:rPr>
          <w:rStyle w:val="92"/>
          <w:b/>
          <w:bCs/>
        </w:rPr>
        <w:t>SCENE 12 – Confrontation</w:t>
      </w:r>
    </w:p>
    <w:p w14:paraId="1290D27C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facing approaching armed guards in a restricted Nepali area, 1975</w:t>
      </w:r>
      <w:r>
        <w:t xml:space="preserve">, with his </w:t>
      </w:r>
      <w:r>
        <w:rPr>
          <w:rStyle w:val="92"/>
        </w:rPr>
        <w:t>backpack still on his shoulders</w:t>
      </w:r>
      <w:r>
        <w:t xml:space="preserve">. The guards are positioned in the mid-ground with </w:t>
      </w:r>
      <w:r>
        <w:rPr>
          <w:rStyle w:val="92"/>
        </w:rPr>
        <w:t>serious expressions and authoritative stance</w:t>
      </w:r>
      <w:r>
        <w:t xml:space="preserve">, moving toward him. Bob is in the foreground with a </w:t>
      </w:r>
      <w:r>
        <w:rPr>
          <w:rStyle w:val="92"/>
        </w:rPr>
        <w:t>tense, alert expression, body slightly turned as he processes the situation</w:t>
      </w:r>
      <w:r>
        <w:t xml:space="preserve">. </w:t>
      </w:r>
      <w:r>
        <w:rPr>
          <w:rStyle w:val="92"/>
        </w:rPr>
        <w:t>Wide shot, open terrain, controlled lighting, photorealistic cinematic tension-focused style.</w:t>
      </w:r>
    </w:p>
    <w:p w14:paraId="32DCB12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5D2C4">
      <w:pPr>
        <w:pStyle w:val="3"/>
        <w:keepNext w:val="0"/>
        <w:keepLines w:val="0"/>
        <w:widowControl/>
        <w:suppressLineNumbers w:val="0"/>
      </w:pPr>
      <w:r>
        <w:rPr>
          <w:rStyle w:val="92"/>
          <w:b/>
          <w:bCs/>
        </w:rPr>
        <w:t>SCENE 13 – Narrow Escape</w:t>
      </w:r>
    </w:p>
    <w:p w14:paraId="5FCD16DD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walking away from the restricted area in Nepal after being let go, 1975</w:t>
      </w:r>
      <w:r>
        <w:t xml:space="preserve">, carrying his </w:t>
      </w:r>
      <w:r>
        <w:rPr>
          <w:rStyle w:val="92"/>
        </w:rPr>
        <w:t>30-pound backpack</w:t>
      </w:r>
      <w:r>
        <w:t xml:space="preserve">. The guards and restricted zone are now in the distant background. Bob is shown in a </w:t>
      </w:r>
      <w:r>
        <w:rPr>
          <w:rStyle w:val="92"/>
        </w:rPr>
        <w:t>slightly fast walking motion with a relieved, composed expression</w:t>
      </w:r>
      <w:r>
        <w:t xml:space="preserve">, looking forward. </w:t>
      </w:r>
      <w:r>
        <w:rPr>
          <w:rStyle w:val="92"/>
        </w:rPr>
        <w:t>Wide rear tracking shot, open natural landscape, calm atmosphere returning, photorealistic cinematic style.</w:t>
      </w:r>
    </w:p>
    <w:p w14:paraId="0C9A053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15B9F">
      <w:pPr>
        <w:pStyle w:val="3"/>
        <w:keepNext w:val="0"/>
        <w:keepLines w:val="0"/>
        <w:widowControl/>
        <w:suppressLineNumbers w:val="0"/>
      </w:pPr>
      <w:r>
        <w:rPr>
          <w:rStyle w:val="92"/>
          <w:b/>
          <w:bCs/>
        </w:rPr>
        <w:t>ENDING NOTE</w:t>
      </w:r>
    </w:p>
    <w:p w14:paraId="6CCE5FD6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rPr>
          <w:rStyle w:val="31"/>
        </w:rPr>
        <w:t>"He thought this was the closest he would come to danger. He was wrong."</w:t>
      </w:r>
    </w:p>
    <w:p w14:paraId="13DC3ECE">
      <w:pPr>
        <w:pStyle w:val="85"/>
        <w:keepNext w:val="0"/>
        <w:keepLines w:val="0"/>
        <w:widowControl/>
        <w:suppressLineNumbers w:val="0"/>
        <w:rPr>
          <w:rStyle w:val="92"/>
        </w:rPr>
      </w:pPr>
    </w:p>
    <w:p w14:paraId="5ED472D2">
      <w:pPr>
        <w:pStyle w:val="85"/>
        <w:keepNext w:val="0"/>
        <w:keepLines w:val="0"/>
        <w:widowControl/>
        <w:suppressLineNumbers w:val="0"/>
        <w:rPr>
          <w:rStyle w:val="92"/>
        </w:rPr>
      </w:pPr>
    </w:p>
    <w:p w14:paraId="52E51B46"/>
    <w:p w14:paraId="124CF25D"/>
    <w:p w14:paraId="147BEF82"/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AMGD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A76B32"/>
    <w:rsid w:val="066B1C96"/>
    <w:rsid w:val="0A631516"/>
    <w:rsid w:val="0D0D2779"/>
    <w:rsid w:val="0E7A67CC"/>
    <w:rsid w:val="0E8912B7"/>
    <w:rsid w:val="159951B5"/>
    <w:rsid w:val="16FF3949"/>
    <w:rsid w:val="1C296E2C"/>
    <w:rsid w:val="1D245D5D"/>
    <w:rsid w:val="1DE75A9B"/>
    <w:rsid w:val="1FAA6A00"/>
    <w:rsid w:val="210F3D49"/>
    <w:rsid w:val="22CD0827"/>
    <w:rsid w:val="23F21B76"/>
    <w:rsid w:val="255372CC"/>
    <w:rsid w:val="27BB09BF"/>
    <w:rsid w:val="2A295B82"/>
    <w:rsid w:val="2ED457CC"/>
    <w:rsid w:val="31B86A7D"/>
    <w:rsid w:val="320730B6"/>
    <w:rsid w:val="33CA6686"/>
    <w:rsid w:val="393A5AF3"/>
    <w:rsid w:val="39C46B5B"/>
    <w:rsid w:val="3FA141F3"/>
    <w:rsid w:val="459D5EDD"/>
    <w:rsid w:val="45A87057"/>
    <w:rsid w:val="586F79A5"/>
    <w:rsid w:val="58774DB2"/>
    <w:rsid w:val="59CB43DE"/>
    <w:rsid w:val="5A804E07"/>
    <w:rsid w:val="5C060486"/>
    <w:rsid w:val="5D024EA6"/>
    <w:rsid w:val="5DE55BD6"/>
    <w:rsid w:val="610B3AC7"/>
    <w:rsid w:val="68064C39"/>
    <w:rsid w:val="69154DF6"/>
    <w:rsid w:val="6A3C0072"/>
    <w:rsid w:val="6A7750D2"/>
    <w:rsid w:val="75342D58"/>
    <w:rsid w:val="758D46EB"/>
    <w:rsid w:val="7857203E"/>
    <w:rsid w:val="7E3163C9"/>
    <w:rsid w:val="7EEF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Noto Sans" w:hAnsi="Noto Sans" w:eastAsia="Noto Sans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2021-04-16T13:07:00Z</dcterms:created>
  <dc:creator>Pranjal Sinha</dc:creator>
  <cp:lastModifiedBy>Pranjal Sinha</cp:lastModifiedBy>
  <dcterms:modified xsi:type="dcterms:W3CDTF">2026-06-11T11:25:46Z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eyJoZGlkIjoiYjRlZDFiYWY0YjhiZWI1OGI3OWNkYWJjNDMzMTc1OTUiLCJ1c2VySWQiOiI1NjcxMjMyNjUzMzgifQ==</vt:lpwstr>
  </property>
  <property fmtid="{D5CDD505-2E9C-101B-9397-08002B2CF9AE}" pid="4" name="ICV">
    <vt:lpwstr>C8437A4C1B364F45A7E251CB92EE08BD_12</vt:lpwstr>
  </property>
</Properties>
</file>