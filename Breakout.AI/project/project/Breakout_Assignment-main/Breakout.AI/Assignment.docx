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DBA78">
      <w:r>
        <w:t>Task: Create 3–4 AI-Generated Viral Reel Videos</w:t>
      </w:r>
    </w:p>
    <w:p w14:paraId="71C5C5E9">
      <w:r>
        <w:t>What You Are Building</w:t>
      </w:r>
    </w:p>
    <w:p w14:paraId="4BA181D6">
      <w:r>
        <w:t>Short-form videos (Reels / Shorts / TikTok) designed to maximize visibility for authors on</w:t>
      </w:r>
    </w:p>
    <w:p w14:paraId="639D8837">
      <w:r>
        <w:t>social media. We are building this workflow for a real client. Use his face as the character in</w:t>
      </w:r>
    </w:p>
    <w:p w14:paraId="1008E8D4">
      <w:r>
        <w:t>your videos (reference images are in the assets folder). The goal is not just to make pretty</w:t>
      </w:r>
    </w:p>
    <w:p w14:paraId="76D0BF50">
      <w:r>
        <w:t>clips. We want to find a repeatable, high-quality workflow that we can later turn into an</w:t>
      </w:r>
    </w:p>
    <w:p w14:paraId="4B557B8A">
      <w:r>
        <w:t>agentic pipeline for bulk production.</w:t>
      </w:r>
    </w:p>
    <w:p w14:paraId="4002E51B"/>
    <w:p w14:paraId="120EA981">
      <w:r>
        <w:t>We want to see whether you can:</w:t>
      </w:r>
    </w:p>
    <w:p w14:paraId="2704331D">
      <w:r>
        <w:t>1. Use AI tools creatively instead of only following basic prompts.</w:t>
      </w:r>
    </w:p>
    <w:p w14:paraId="5801EAFC">
      <w:r>
        <w:t>2. Maintain visual consistency across multiple scenes.</w:t>
      </w:r>
    </w:p>
    <w:p w14:paraId="4F10EC9B">
      <w:r>
        <w:t>3. Discover useful AI tools beyond the tools already suggested.</w:t>
      </w:r>
    </w:p>
    <w:p w14:paraId="5A21CBA6">
      <w:r>
        <w:t>4. Think like a content strategist, not only like an engineer</w:t>
      </w:r>
    </w:p>
    <w:p w14:paraId="1D25FA0F">
      <w:r>
        <w:t>5. Explain how this workflow could become an automated agentic system.</w:t>
      </w:r>
    </w:p>
    <w:p w14:paraId="42CF594C">
      <w:r>
        <w:t>This round is not just about producing videos. It is also about showing your thinking,</w:t>
      </w:r>
    </w:p>
    <w:p w14:paraId="45FC8D57">
      <w:r>
        <w:t>research ability, taste, and execution quality.</w:t>
      </w:r>
    </w:p>
    <w:p w14:paraId="1947F563"/>
    <w:p w14:paraId="6B454D1F">
      <w:r>
        <w:t>Core Output Required</w:t>
      </w:r>
    </w:p>
    <w:p w14:paraId="0F6F8C77">
      <w:r>
        <w:t>You need to submit:</w:t>
      </w:r>
    </w:p>
    <w:p w14:paraId="26B21CB3">
      <w:r>
        <w:t>● 3–4 final AI-generated videos</w:t>
      </w:r>
    </w:p>
    <w:p w14:paraId="7EB134E6"/>
    <w:p w14:paraId="7EACBBFE">
      <w:r>
        <w:t>● Each video should be around 60 seconds</w:t>
      </w:r>
    </w:p>
    <w:p w14:paraId="6354820C">
      <w:r>
        <w:t>● Format: Vertical reel format, 9:16 aspect ratio</w:t>
      </w:r>
    </w:p>
    <w:p w14:paraId="47C5F387">
      <w:r>
        <w:t>● All outputs should be uploaded to a Google Drive folder</w:t>
      </w:r>
    </w:p>
    <w:p w14:paraId="116391C1">
      <w:r>
        <w:t>● You should also include a short written explanation of your workflow and suggestions</w:t>
      </w:r>
    </w:p>
    <w:p w14:paraId="01691AB6">
      <w:r>
        <w:t>Note: Workflow and suggestion will be discussed in your interview. Be thoughtful, we are</w:t>
      </w:r>
    </w:p>
    <w:p w14:paraId="5016D99C">
      <w:r>
        <w:t>evaluating how you think, not just what you produce.</w:t>
      </w:r>
    </w:p>
    <w:p w14:paraId="684C4E7C"/>
    <w:p w14:paraId="0588B1E7">
      <w:r>
        <w:t>Recommended Workflow</w:t>
      </w:r>
    </w:p>
    <w:p w14:paraId="37A573F9">
      <w:r>
        <w:t>Note: Its just a suggested workflow, feel free to think of your own. As long as we can</w:t>
      </w:r>
    </w:p>
    <w:p w14:paraId="5AF06767">
      <w:r>
        <w:t>get desired output.</w:t>
      </w:r>
    </w:p>
    <w:p w14:paraId="28DEAC25">
      <w:r>
        <w:t>Step 1: Choose a Strong Storyline</w:t>
      </w:r>
    </w:p>
    <w:p w14:paraId="021804D8">
      <w:r>
        <w:t>Start by selecting any one story from the story ideas document.</w:t>
      </w:r>
    </w:p>
    <w:p w14:paraId="5C0C4E1D"/>
    <w:p w14:paraId="03EF92C2">
      <w:r>
        <w:t>Step 2: Turn the Story into a 60-Second Reel Script</w:t>
      </w:r>
    </w:p>
    <w:p w14:paraId="47F92A6E">
      <w:r>
        <w:t>Break the story into 6–7 short scenes.</w:t>
      </w:r>
    </w:p>
    <w:p w14:paraId="78C9439B">
      <w:r>
        <w:t>Each scene could include:</w:t>
      </w:r>
    </w:p>
    <w:p w14:paraId="54ABA45E">
      <w:r>
        <w:t>● Visual description</w:t>
      </w:r>
    </w:p>
    <w:p w14:paraId="4702E6C6">
      <w:r>
        <w:t>● script line</w:t>
      </w:r>
    </w:p>
    <w:p w14:paraId="6461A4C3">
      <w:r>
        <w:t>You can use ChatGPT to brainstorm, but do not rely only on generic AI-generated story</w:t>
      </w:r>
    </w:p>
    <w:p w14:paraId="4B655FB1">
      <w:r>
        <w:t>ideas. If the story feels bland, improve it yourself.</w:t>
      </w:r>
    </w:p>
    <w:p w14:paraId="6F3528B7"/>
    <w:p w14:paraId="0E2F355A">
      <w:r>
        <w:t>Step 3: Collect Strong Visual References</w:t>
      </w:r>
    </w:p>
    <w:p w14:paraId="64951CD5">
      <w:r>
        <w:t>Before generating images, collect strong visual references.</w:t>
      </w:r>
    </w:p>
    <w:p w14:paraId="1F774A18">
      <w:r>
        <w:t>These can come from:</w:t>
      </w:r>
    </w:p>
    <w:p w14:paraId="6D5A8733">
      <w:r>
        <w:t>● YouTube videos</w:t>
      </w:r>
    </w:p>
    <w:p w14:paraId="5D012A69">
      <w:r>
        <w:t>● Shorts/Reels/TikToks</w:t>
      </w:r>
    </w:p>
    <w:p w14:paraId="42B82919">
      <w:r>
        <w:t>● Illustration styles from the internet</w:t>
      </w:r>
    </w:p>
    <w:p w14:paraId="5561AC68">
      <w:r>
        <w:t>● Existing AI-generated animations</w:t>
      </w:r>
    </w:p>
    <w:p w14:paraId="6701018E">
      <w:r>
        <w:t>● Artists/designers whose visual style fits the story</w:t>
      </w:r>
    </w:p>
    <w:p w14:paraId="013272FC">
      <w:r>
        <w:t>● Movie stills or cinematic references</w:t>
      </w:r>
    </w:p>
    <w:p w14:paraId="6A355628"/>
    <w:p w14:paraId="36F61A58">
      <w:r>
        <w:t>Step 4: Create Illustrated Scene Images</w:t>
      </w:r>
    </w:p>
    <w:p w14:paraId="4E0F2546">
      <w:r>
        <w:t>For each scene, generate a still illustration before animating.</w:t>
      </w:r>
    </w:p>
    <w:p w14:paraId="7F32062B">
      <w:r>
        <w:t>Tool: ChatGPT (image generation)</w:t>
      </w:r>
    </w:p>
    <w:p w14:paraId="24671123">
      <w:r>
        <w:t>How:</w:t>
      </w:r>
    </w:p>
    <w:p w14:paraId="2BCE7235">
      <w:r>
        <w:t>1. Upload your style reference (from Step 1)</w:t>
      </w:r>
    </w:p>
    <w:p w14:paraId="3D946D4C">
      <w:r>
        <w:t>2. Upload the client's face / character reference (from assets folder)</w:t>
      </w:r>
    </w:p>
    <w:p w14:paraId="46CCF230">
      <w:r>
        <w:t>3. Prompt for the specific scene</w:t>
      </w:r>
    </w:p>
    <w:p w14:paraId="712DAEDB">
      <w:r>
        <w:t>Illustrated stills give you more control over quality than jumping straight to video</w:t>
      </w:r>
    </w:p>
    <w:p w14:paraId="5010D7C2">
      <w:r>
        <w:t>generation.</w:t>
      </w:r>
    </w:p>
    <w:p w14:paraId="2F402B97"/>
    <w:p w14:paraId="3A232545">
      <w:r>
        <w:t xml:space="preserve">Story`s Prompt: </w:t>
      </w:r>
    </w:p>
    <w:p w14:paraId="586A02AF"/>
    <w:p w14:paraId="6F069A12">
      <w:r>
        <w:t xml:space="preserve">Suggest me some for reels under 60s to visualize this story of part of it and to go viral </w:t>
      </w:r>
    </w:p>
    <w:p w14:paraId="6BB36A75"/>
    <w:p w14:paraId="53B0B183">
      <w:r>
        <w:t xml:space="preserve">Create an illustration visualizing this scene in exact same design style as attached image, include the following person in this scene. </w:t>
      </w:r>
    </w:p>
    <w:p w14:paraId="5318837B"/>
    <w:p w14:paraId="07A6365F">
      <w:r>
        <w:t>Scene:</w:t>
      </w:r>
    </w:p>
    <w:p w14:paraId="41EE40BF">
      <w:r>
        <w:t xml:space="preserve">Night, Back alley behind a restaurant. A dishwasher in white apron quielty opens a kitched door, looks around, and drops a wrapped premium steak into an outdoor dumpster. Moody lighting. Suspensful, alost like a crime scene. </w:t>
      </w:r>
    </w:p>
    <w:p w14:paraId="494A693A"/>
    <w:p w14:paraId="7B1803B4">
      <w:r>
        <w:t>How you'll be evaluated</w:t>
      </w:r>
    </w:p>
    <w:p w14:paraId="2663D02B">
      <w:r>
        <w:t>1. Output quality — nothing beats this. Do whatever it takes to get the best result.</w:t>
      </w:r>
    </w:p>
    <w:p w14:paraId="6134D6CA">
      <w:r>
        <w:t>Retry, switch tools, refine prompts, edit heavily — the final video is what matters</w:t>
      </w:r>
    </w:p>
    <w:p w14:paraId="079D9828">
      <w:r>
        <w:t>most.</w:t>
      </w:r>
    </w:p>
    <w:p w14:paraId="760423AF">
      <w:r>
        <w:t>2. Innovation in workflow — we highly appreciate if you come up with your own</w:t>
      </w:r>
    </w:p>
    <w:p w14:paraId="55652D8E">
      <w:r>
        <w:t>approach. The workflow below is for reference only. If you find a better path, use it</w:t>
      </w:r>
    </w:p>
    <w:p w14:paraId="24170F5D">
      <w:r>
        <w:t>and explain why. That is exactly what we want to see.</w:t>
      </w:r>
    </w:p>
    <w:p w14:paraId="22911AFC"/>
    <w:p w14:paraId="262EE5B4"/>
    <w:p w14:paraId="55608D03"/>
    <w:p w14:paraId="6D5FBFAE"/>
    <w:p w14:paraId="55425E69"/>
    <w:p w14:paraId="46BE5280"/>
    <w:p w14:paraId="7477932B"/>
    <w:p w14:paraId="3A212BC3"/>
    <w:p w14:paraId="6DAE9456"/>
    <w:p w14:paraId="38B8B026"/>
    <w:p w14:paraId="60E143DE"/>
    <w:p w14:paraId="31219D24"/>
    <w:p w14:paraId="2CD6399B"/>
    <w:p w14:paraId="332EA258"/>
    <w:p w14:paraId="492630CA"/>
    <w:p w14:paraId="50B9CFE5"/>
    <w:p w14:paraId="7EB04EE6"/>
    <w:p w14:paraId="5B155D39"/>
    <w:p w14:paraId="4C283A48"/>
    <w:p w14:paraId="3754C0FA"/>
    <w:p w14:paraId="358FAC7A"/>
    <w:p w14:paraId="04F3E234"/>
    <w:p w14:paraId="0D042F66"/>
    <w:p w14:paraId="7DAC6F2F"/>
    <w:p w14:paraId="36351D18"/>
    <w:p w14:paraId="47083272"/>
    <w:p w14:paraId="0551153B"/>
    <w:p w14:paraId="5902774E"/>
    <w:p w14:paraId="190CD570"/>
    <w:p w14:paraId="690BD1CF"/>
    <w:p w14:paraId="23AE9F23"/>
    <w:p w14:paraId="2EAEE02F"/>
    <w:p w14:paraId="2C8E01A8"/>
    <w:p w14:paraId="2C18CAF7"/>
    <w:p w14:paraId="1F6A7ED3">
      <w:pPr>
        <w:pStyle w:val="85"/>
        <w:rPr>
          <w:lang w:val="en-IN" w:eastAsia="en-GB"/>
        </w:rPr>
      </w:pPr>
      <w:r>
        <w:t xml:space="preserve">This assignment is testing </w:t>
      </w:r>
      <w:r>
        <w:rPr>
          <w:rStyle w:val="92"/>
        </w:rPr>
        <w:t>much more than video generation</w:t>
      </w:r>
      <w:r>
        <w:t>. They are evaluating whether you can think like:</w:t>
      </w:r>
    </w:p>
    <w:p w14:paraId="53901AF9">
      <w:pPr>
        <w:pStyle w:val="85"/>
        <w:numPr>
          <w:ilvl w:val="0"/>
          <w:numId w:val="11"/>
        </w:numPr>
        <w:spacing w:before="100" w:beforeAutospacing="1" w:after="100" w:afterAutospacing="1"/>
        <w:ind w:left="400" w:hanging="400"/>
      </w:pPr>
      <w:r>
        <w:t>Content Strategist</w:t>
      </w:r>
    </w:p>
    <w:p w14:paraId="5A67B6BF">
      <w:pPr>
        <w:pStyle w:val="85"/>
        <w:numPr>
          <w:ilvl w:val="0"/>
          <w:numId w:val="11"/>
        </w:numPr>
        <w:spacing w:before="100" w:beforeAutospacing="1" w:after="100" w:afterAutospacing="1"/>
        <w:ind w:left="400" w:hanging="400"/>
      </w:pPr>
      <w:r>
        <w:t>AI Creative Director</w:t>
      </w:r>
    </w:p>
    <w:p w14:paraId="57DA93A1">
      <w:pPr>
        <w:pStyle w:val="85"/>
        <w:numPr>
          <w:ilvl w:val="0"/>
          <w:numId w:val="11"/>
        </w:numPr>
        <w:spacing w:before="100" w:beforeAutospacing="1" w:after="100" w:afterAutospacing="1"/>
        <w:ind w:left="400" w:hanging="400"/>
      </w:pPr>
      <w:r>
        <w:t>Workflow Designer</w:t>
      </w:r>
    </w:p>
    <w:p w14:paraId="775E63F2">
      <w:pPr>
        <w:pStyle w:val="85"/>
        <w:numPr>
          <w:ilvl w:val="0"/>
          <w:numId w:val="11"/>
        </w:numPr>
        <w:spacing w:before="100" w:beforeAutospacing="1" w:after="100" w:afterAutospacing="1"/>
        <w:ind w:left="400" w:hanging="400"/>
      </w:pPr>
      <w:r>
        <w:t>Future AI Agent Builder</w:t>
      </w:r>
    </w:p>
    <w:p w14:paraId="7B2D40A8">
      <w:pPr>
        <w:pStyle w:val="85"/>
      </w:pPr>
      <w:r>
        <w:t>Many candidates will simply create 3-4 videos.</w:t>
      </w:r>
    </w:p>
    <w:p w14:paraId="12167614">
      <w:pPr>
        <w:pStyle w:val="85"/>
      </w:pPr>
      <w:r>
        <w:t>The strongest candidates will show:</w:t>
      </w:r>
    </w:p>
    <w:p w14:paraId="02BC994A">
      <w:pPr>
        <w:pStyle w:val="85"/>
        <w:numPr>
          <w:ilvl w:val="0"/>
          <w:numId w:val="12"/>
        </w:numPr>
        <w:spacing w:before="100" w:beforeAutospacing="1" w:after="100" w:afterAutospacing="1"/>
        <w:ind w:left="800" w:hanging="400"/>
      </w:pPr>
      <w:r>
        <w:t>Why they chose those stories.</w:t>
      </w:r>
    </w:p>
    <w:p w14:paraId="18514BF4">
      <w:pPr>
        <w:pStyle w:val="85"/>
        <w:numPr>
          <w:ilvl w:val="0"/>
          <w:numId w:val="12"/>
        </w:numPr>
        <w:spacing w:before="100" w:beforeAutospacing="1" w:after="100" w:afterAutospacing="1"/>
        <w:ind w:left="800" w:hanging="400"/>
      </w:pPr>
      <w:r>
        <w:t>Why those stories go viral.</w:t>
      </w:r>
    </w:p>
    <w:p w14:paraId="01DB9F98">
      <w:pPr>
        <w:pStyle w:val="85"/>
        <w:numPr>
          <w:ilvl w:val="0"/>
          <w:numId w:val="12"/>
        </w:numPr>
        <w:spacing w:before="100" w:beforeAutospacing="1" w:after="100" w:afterAutospacing="1"/>
        <w:ind w:left="800" w:hanging="400"/>
      </w:pPr>
      <w:r>
        <w:t>How visual consistency was maintained.</w:t>
      </w:r>
    </w:p>
    <w:p w14:paraId="61864D6D">
      <w:pPr>
        <w:pStyle w:val="85"/>
        <w:numPr>
          <w:ilvl w:val="0"/>
          <w:numId w:val="12"/>
        </w:numPr>
        <w:spacing w:before="100" w:beforeAutospacing="1" w:after="100" w:afterAutospacing="1"/>
        <w:ind w:left="800" w:hanging="400"/>
      </w:pPr>
      <w:r>
        <w:t>Which AI tools were used and why.</w:t>
      </w:r>
    </w:p>
    <w:p w14:paraId="78554C2D">
      <w:pPr>
        <w:pStyle w:val="85"/>
        <w:numPr>
          <w:ilvl w:val="0"/>
          <w:numId w:val="12"/>
        </w:numPr>
        <w:spacing w:before="100" w:beforeAutospacing="1" w:after="100" w:afterAutospacing="1"/>
        <w:ind w:left="800" w:hanging="400"/>
      </w:pPr>
      <w:r>
        <w:t>How the entire process can later become automated.</w:t>
      </w:r>
    </w:p>
    <w:p w14:paraId="7B585BAC">
      <w:r>
        <w:pict>
          <v:rect id="_x0000_i1025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C1C2F5">
      <w:pPr>
        <w:pStyle w:val="2"/>
      </w:pPr>
      <w:r>
        <w:t>What They Actually Want</w:t>
      </w:r>
    </w:p>
    <w:p w14:paraId="2F60F304">
      <w:pPr>
        <w:pStyle w:val="85"/>
      </w:pPr>
      <w:r>
        <w:t>Not:</w:t>
      </w:r>
    </w:p>
    <w:p w14:paraId="3557BB44">
      <w:pPr>
        <w:pStyle w:val="85"/>
      </w:pPr>
      <w:r>
        <w:t>"I generated some videos."</w:t>
      </w:r>
    </w:p>
    <w:p w14:paraId="01B7FF3E">
      <w:pPr>
        <w:pStyle w:val="85"/>
      </w:pPr>
      <w:r>
        <w:t>But:</w:t>
      </w:r>
    </w:p>
    <w:p w14:paraId="0AC79158">
      <w:pPr>
        <w:pStyle w:val="85"/>
      </w:pPr>
      <w:r>
        <w:t>"I designed a repeatable AI-powered reel production pipeline that can generate dozens of author-focused viral videos every day."</w:t>
      </w:r>
    </w:p>
    <w:p w14:paraId="251F89B5">
      <w:pPr>
        <w:pStyle w:val="85"/>
      </w:pPr>
      <w:r>
        <w:t>That is the real test.</w:t>
      </w:r>
    </w:p>
    <w:p w14:paraId="45F299B8">
      <w:r>
        <w:pict>
          <v:rect id="_x0000_i1026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0028C">
      <w:pPr>
        <w:pStyle w:val="2"/>
      </w:pPr>
      <w:r>
        <w:t>Step 1: Understand The Goal</w:t>
      </w:r>
    </w:p>
    <w:p w14:paraId="266E76CC">
      <w:pPr>
        <w:pStyle w:val="85"/>
      </w:pPr>
      <w:r>
        <w:t>Goal is NOT:</w:t>
      </w:r>
    </w:p>
    <w:p w14:paraId="76D043F3">
      <w:pPr>
        <w:pStyle w:val="85"/>
        <w:numPr>
          <w:ilvl w:val="0"/>
          <w:numId w:val="13"/>
        </w:numPr>
        <w:spacing w:before="100" w:beforeAutospacing="1" w:after="100" w:afterAutospacing="1"/>
        <w:ind w:hanging="400"/>
      </w:pPr>
      <w:r>
        <w:t>Beautiful animation</w:t>
      </w:r>
    </w:p>
    <w:p w14:paraId="2ECBCB4C">
      <w:pPr>
        <w:pStyle w:val="85"/>
        <w:numPr>
          <w:ilvl w:val="0"/>
          <w:numId w:val="13"/>
        </w:numPr>
        <w:spacing w:before="100" w:beforeAutospacing="1" w:after="100" w:afterAutospacing="1"/>
        <w:ind w:hanging="400"/>
      </w:pPr>
      <w:r>
        <w:t>Fancy VFX</w:t>
      </w:r>
    </w:p>
    <w:p w14:paraId="5B42EC6A">
      <w:pPr>
        <w:pStyle w:val="85"/>
      </w:pPr>
      <w:r>
        <w:t>Goal is:</w:t>
      </w:r>
    </w:p>
    <w:p w14:paraId="31747520">
      <w:pPr>
        <w:pStyle w:val="85"/>
        <w:numPr>
          <w:ilvl w:val="0"/>
          <w:numId w:val="14"/>
        </w:numPr>
        <w:spacing w:before="100" w:beforeAutospacing="1" w:after="100" w:afterAutospacing="1"/>
        <w:ind w:left="1600" w:hanging="400"/>
      </w:pPr>
      <w:r>
        <w:t>Make people stop scrolling</w:t>
      </w:r>
    </w:p>
    <w:p w14:paraId="5BBE2590">
      <w:pPr>
        <w:pStyle w:val="85"/>
        <w:numPr>
          <w:ilvl w:val="0"/>
          <w:numId w:val="14"/>
        </w:numPr>
        <w:spacing w:before="100" w:beforeAutospacing="1" w:after="100" w:afterAutospacing="1"/>
        <w:ind w:left="1600" w:hanging="400"/>
      </w:pPr>
      <w:r>
        <w:t>Increase author visibility</w:t>
      </w:r>
    </w:p>
    <w:p w14:paraId="28B3F675">
      <w:pPr>
        <w:pStyle w:val="85"/>
        <w:numPr>
          <w:ilvl w:val="0"/>
          <w:numId w:val="14"/>
        </w:numPr>
        <w:spacing w:before="100" w:beforeAutospacing="1" w:after="100" w:afterAutospacing="1"/>
        <w:ind w:left="1600" w:hanging="400"/>
      </w:pPr>
      <w:r>
        <w:t>Maximize watch time</w:t>
      </w:r>
    </w:p>
    <w:p w14:paraId="1B02A49F">
      <w:pPr>
        <w:pStyle w:val="85"/>
        <w:numPr>
          <w:ilvl w:val="0"/>
          <w:numId w:val="14"/>
        </w:numPr>
        <w:spacing w:before="100" w:beforeAutospacing="1" w:after="100" w:afterAutospacing="1"/>
        <w:ind w:left="1600" w:hanging="400"/>
      </w:pPr>
      <w:r>
        <w:t>Maximize shares</w:t>
      </w:r>
    </w:p>
    <w:p w14:paraId="4F72317E">
      <w:pPr>
        <w:pStyle w:val="85"/>
        <w:numPr>
          <w:ilvl w:val="0"/>
          <w:numId w:val="14"/>
        </w:numPr>
        <w:spacing w:before="100" w:beforeAutospacing="1" w:after="100" w:afterAutospacing="1"/>
        <w:ind w:left="1600" w:hanging="400"/>
      </w:pPr>
      <w:r>
        <w:t>Maximize comments</w:t>
      </w:r>
    </w:p>
    <w:p w14:paraId="6AE17E6B">
      <w:pPr>
        <w:pStyle w:val="85"/>
      </w:pPr>
      <w:r>
        <w:t>Think:</w:t>
      </w:r>
    </w:p>
    <w:p w14:paraId="67BBD24B">
      <w:pPr>
        <w:pStyle w:val="85"/>
      </w:pPr>
      <w:r>
        <w:t>"What kind of stories keep people watching till the end?"</w:t>
      </w:r>
    </w:p>
    <w:p w14:paraId="2B7F7804">
      <w:r>
        <w:pict>
          <v:rect id="_x0000_i1027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BF317">
      <w:pPr>
        <w:pStyle w:val="2"/>
      </w:pPr>
      <w:r>
        <w:t>Step 2: Pick Stories Strategically</w:t>
      </w:r>
    </w:p>
    <w:p w14:paraId="351997B1">
      <w:pPr>
        <w:pStyle w:val="85"/>
      </w:pPr>
      <w:r>
        <w:t>They mention:</w:t>
      </w:r>
    </w:p>
    <w:p w14:paraId="31DD2F14">
      <w:pPr>
        <w:pStyle w:val="85"/>
      </w:pPr>
      <w:r>
        <w:t>Start by selecting any one story from the story ideas document.</w:t>
      </w:r>
    </w:p>
    <w:p w14:paraId="0D63DA93">
      <w:pPr>
        <w:pStyle w:val="85"/>
      </w:pPr>
      <w:r>
        <w:t>Don't randomly choose.</w:t>
      </w:r>
    </w:p>
    <w:p w14:paraId="4AC4F7BE">
      <w:pPr>
        <w:pStyle w:val="85"/>
      </w:pPr>
      <w:r>
        <w:t>Choose stories having:</w:t>
      </w:r>
    </w:p>
    <w:p w14:paraId="016112A9">
      <w:pPr>
        <w:pStyle w:val="4"/>
      </w:pPr>
      <w:r>
        <w:t>Curiosity Gap</w:t>
      </w:r>
    </w:p>
    <w:p w14:paraId="0415A0AF">
      <w:pPr>
        <w:pStyle w:val="85"/>
      </w:pPr>
      <w:r>
        <w:t>Examples:</w:t>
      </w:r>
    </w:p>
    <w:p w14:paraId="4CC21166">
      <w:pPr>
        <w:pStyle w:val="85"/>
        <w:numPr>
          <w:ilvl w:val="0"/>
          <w:numId w:val="15"/>
        </w:numPr>
        <w:spacing w:before="100" w:beforeAutospacing="1" w:after="100" w:afterAutospacing="1"/>
        <w:ind w:left="2000" w:hanging="400"/>
      </w:pPr>
      <w:r>
        <w:t>Secret</w:t>
      </w:r>
    </w:p>
    <w:p w14:paraId="4C224165">
      <w:pPr>
        <w:pStyle w:val="85"/>
        <w:numPr>
          <w:ilvl w:val="0"/>
          <w:numId w:val="15"/>
        </w:numPr>
        <w:spacing w:before="100" w:beforeAutospacing="1" w:after="100" w:afterAutospacing="1"/>
        <w:ind w:left="2000" w:hanging="400"/>
      </w:pPr>
      <w:r>
        <w:t>Hidden truth</w:t>
      </w:r>
    </w:p>
    <w:p w14:paraId="59339EED">
      <w:pPr>
        <w:pStyle w:val="85"/>
        <w:numPr>
          <w:ilvl w:val="0"/>
          <w:numId w:val="15"/>
        </w:numPr>
        <w:spacing w:before="100" w:beforeAutospacing="1" w:after="100" w:afterAutospacing="1"/>
        <w:ind w:left="2000" w:hanging="400"/>
      </w:pPr>
      <w:r>
        <w:t>Unexpected twist</w:t>
      </w:r>
    </w:p>
    <w:p w14:paraId="2C64BEC5">
      <w:pPr>
        <w:pStyle w:val="85"/>
      </w:pPr>
      <w:r>
        <w:t>Example:</w:t>
      </w:r>
    </w:p>
    <w:p w14:paraId="2FF748C9">
      <w:pPr>
        <w:pStyle w:val="85"/>
      </w:pPr>
      <w:r>
        <w:t>"A restaurant worker secretly threw away a $500 steak every night."</w:t>
      </w:r>
    </w:p>
    <w:p w14:paraId="3CB009DB">
      <w:pPr>
        <w:pStyle w:val="85"/>
      </w:pPr>
      <w:r>
        <w:t>Immediately creates curiosity.</w:t>
      </w:r>
    </w:p>
    <w:p w14:paraId="4876F14C">
      <w:r>
        <w:pict>
          <v:rect id="_x0000_i1028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3C92D">
      <w:pPr>
        <w:pStyle w:val="4"/>
      </w:pPr>
      <w:r>
        <w:t>Emotional Stories</w:t>
      </w:r>
    </w:p>
    <w:p w14:paraId="101991A7">
      <w:pPr>
        <w:pStyle w:val="85"/>
      </w:pPr>
      <w:r>
        <w:t>Examples:</w:t>
      </w:r>
    </w:p>
    <w:p w14:paraId="3FF56007">
      <w:pPr>
        <w:pStyle w:val="85"/>
        <w:numPr>
          <w:ilvl w:val="0"/>
          <w:numId w:val="16"/>
        </w:numPr>
        <w:spacing w:before="100" w:beforeAutospacing="1" w:after="100" w:afterAutospacing="1"/>
        <w:ind w:left="400" w:hanging="400"/>
      </w:pPr>
      <w:r>
        <w:t>Sacrifice</w:t>
      </w:r>
    </w:p>
    <w:p w14:paraId="4371B466">
      <w:pPr>
        <w:pStyle w:val="85"/>
        <w:numPr>
          <w:ilvl w:val="0"/>
          <w:numId w:val="16"/>
        </w:numPr>
        <w:spacing w:before="100" w:beforeAutospacing="1" w:after="100" w:afterAutospacing="1"/>
        <w:ind w:left="400" w:hanging="400"/>
      </w:pPr>
      <w:r>
        <w:t>Betrayal</w:t>
      </w:r>
    </w:p>
    <w:p w14:paraId="7C228E4F">
      <w:pPr>
        <w:pStyle w:val="85"/>
        <w:numPr>
          <w:ilvl w:val="0"/>
          <w:numId w:val="16"/>
        </w:numPr>
        <w:spacing w:before="100" w:beforeAutospacing="1" w:after="100" w:afterAutospacing="1"/>
        <w:ind w:left="400" w:hanging="400"/>
      </w:pPr>
      <w:r>
        <w:t>Kindness</w:t>
      </w:r>
    </w:p>
    <w:p w14:paraId="54BA640F">
      <w:pPr>
        <w:pStyle w:val="85"/>
        <w:numPr>
          <w:ilvl w:val="0"/>
          <w:numId w:val="16"/>
        </w:numPr>
        <w:spacing w:before="100" w:beforeAutospacing="1" w:after="100" w:afterAutospacing="1"/>
        <w:ind w:left="400" w:hanging="400"/>
      </w:pPr>
      <w:r>
        <w:t>Survival</w:t>
      </w:r>
    </w:p>
    <w:p w14:paraId="0D9D7AEE">
      <w:r>
        <w:pict>
          <v:rect id="_x0000_i1029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1AA04">
      <w:pPr>
        <w:pStyle w:val="4"/>
      </w:pPr>
      <w:r>
        <w:t>Surprise Ending</w:t>
      </w:r>
    </w:p>
    <w:p w14:paraId="22644614">
      <w:pPr>
        <w:pStyle w:val="85"/>
      </w:pPr>
      <w:r>
        <w:t>Example:</w:t>
      </w:r>
    </w:p>
    <w:p w14:paraId="7BE13305">
      <w:pPr>
        <w:pStyle w:val="85"/>
      </w:pPr>
      <w:r>
        <w:t>"The homeless man everyone ignored was actually the restaurant owner."</w:t>
      </w:r>
    </w:p>
    <w:p w14:paraId="096F4B25">
      <w:r>
        <w:pict>
          <v:rect id="_x0000_i1030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A27561">
      <w:pPr>
        <w:pStyle w:val="4"/>
      </w:pPr>
      <w:r>
        <w:t>Historical/True Stories</w:t>
      </w:r>
    </w:p>
    <w:p w14:paraId="2C7DC0CA">
      <w:pPr>
        <w:pStyle w:val="85"/>
      </w:pPr>
      <w:r>
        <w:t>Often perform extremely well.</w:t>
      </w:r>
    </w:p>
    <w:p w14:paraId="6F59C1D9">
      <w:pPr>
        <w:pStyle w:val="85"/>
      </w:pPr>
      <w:r>
        <w:t>Example:</w:t>
      </w:r>
    </w:p>
    <w:p w14:paraId="616E9213">
      <w:pPr>
        <w:pStyle w:val="85"/>
        <w:numPr>
          <w:ilvl w:val="0"/>
          <w:numId w:val="17"/>
        </w:numPr>
        <w:spacing w:before="100" w:beforeAutospacing="1" w:after="100" w:afterAutospacing="1"/>
        <w:ind w:left="800" w:hanging="400"/>
      </w:pPr>
      <w:r>
        <w:t>Real travel stories</w:t>
      </w:r>
    </w:p>
    <w:p w14:paraId="69E6C07C">
      <w:pPr>
        <w:pStyle w:val="85"/>
        <w:numPr>
          <w:ilvl w:val="0"/>
          <w:numId w:val="17"/>
        </w:numPr>
        <w:spacing w:before="100" w:beforeAutospacing="1" w:after="100" w:afterAutospacing="1"/>
        <w:ind w:left="800" w:hanging="400"/>
      </w:pPr>
      <w:r>
        <w:t>Real business stories</w:t>
      </w:r>
    </w:p>
    <w:p w14:paraId="5473503A">
      <w:pPr>
        <w:pStyle w:val="85"/>
        <w:numPr>
          <w:ilvl w:val="0"/>
          <w:numId w:val="17"/>
        </w:numPr>
        <w:spacing w:before="100" w:beforeAutospacing="1" w:after="100" w:afterAutospacing="1"/>
        <w:ind w:left="800" w:hanging="400"/>
      </w:pPr>
      <w:r>
        <w:t>Real survival stories</w:t>
      </w:r>
    </w:p>
    <w:p w14:paraId="66D9B296">
      <w:r>
        <w:pict>
          <v:rect id="_x0000_i1031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50573">
      <w:pPr>
        <w:pStyle w:val="2"/>
      </w:pPr>
      <w:r>
        <w:t>Step 3: Convert Story Into Viral Reel Structure</w:t>
      </w:r>
    </w:p>
    <w:p w14:paraId="7DCEE843">
      <w:pPr>
        <w:pStyle w:val="85"/>
      </w:pPr>
      <w:r>
        <w:t>Never tell story linearly.</w:t>
      </w:r>
    </w:p>
    <w:p w14:paraId="05B14A3B">
      <w:pPr>
        <w:pStyle w:val="85"/>
      </w:pPr>
      <w:r>
        <w:t>Use:</w:t>
      </w:r>
    </w:p>
    <w:p w14:paraId="7D795E85">
      <w:pPr>
        <w:pStyle w:val="3"/>
      </w:pPr>
      <w:r>
        <w:t>Hook (0-3 sec)</w:t>
      </w:r>
    </w:p>
    <w:p w14:paraId="342C1126">
      <w:pPr>
        <w:pStyle w:val="85"/>
      </w:pPr>
      <w:r>
        <w:t>Most important part.</w:t>
      </w:r>
    </w:p>
    <w:p w14:paraId="199AA9D0">
      <w:pPr>
        <w:pStyle w:val="85"/>
      </w:pPr>
      <w:r>
        <w:t>Examples:</w:t>
      </w:r>
    </w:p>
    <w:p w14:paraId="5D713D38">
      <w:pPr>
        <w:pStyle w:val="85"/>
      </w:pPr>
      <w:r>
        <w:t>"This employee committed the same crime every night..."</w:t>
      </w:r>
    </w:p>
    <w:p w14:paraId="5C467112">
      <w:pPr>
        <w:pStyle w:val="85"/>
      </w:pPr>
      <w:r>
        <w:t>"Nobody noticed what he was throwing away..."</w:t>
      </w:r>
    </w:p>
    <w:p w14:paraId="156CB6AE">
      <w:pPr>
        <w:pStyle w:val="85"/>
      </w:pPr>
      <w:r>
        <w:t>"This mistake cost a restaurant $50,000."</w:t>
      </w:r>
    </w:p>
    <w:p w14:paraId="06A8DD59">
      <w:r>
        <w:pict>
          <v:rect id="_x0000_i1032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05249">
      <w:pPr>
        <w:pStyle w:val="3"/>
      </w:pPr>
      <w:r>
        <w:t>Build Curiosity (3-30 sec)</w:t>
      </w:r>
    </w:p>
    <w:p w14:paraId="19A181C7">
      <w:pPr>
        <w:pStyle w:val="85"/>
      </w:pPr>
      <w:r>
        <w:t>Show mysterious events.</w:t>
      </w:r>
    </w:p>
    <w:p w14:paraId="63FC7F2A">
      <w:pPr>
        <w:pStyle w:val="85"/>
      </w:pPr>
      <w:r>
        <w:t>Keep audience asking:</w:t>
      </w:r>
    </w:p>
    <w:p w14:paraId="68A76039">
      <w:pPr>
        <w:pStyle w:val="85"/>
      </w:pPr>
      <w:r>
        <w:t>Why?</w:t>
      </w:r>
    </w:p>
    <w:p w14:paraId="78234F1C">
      <w:pPr>
        <w:pStyle w:val="85"/>
      </w:pPr>
      <w:r>
        <w:t>What happened?</w:t>
      </w:r>
    </w:p>
    <w:p w14:paraId="7D9ECE4B">
      <w:r>
        <w:pict>
          <v:rect id="_x0000_i1033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D0D74">
      <w:pPr>
        <w:pStyle w:val="3"/>
      </w:pPr>
      <w:r>
        <w:t>Reveal (30-50 sec)</w:t>
      </w:r>
    </w:p>
    <w:p w14:paraId="1CD9FEDF">
      <w:pPr>
        <w:pStyle w:val="85"/>
      </w:pPr>
      <w:r>
        <w:t>Big twist.</w:t>
      </w:r>
    </w:p>
    <w:p w14:paraId="721381C8">
      <w:r>
        <w:pict>
          <v:rect id="_x0000_i1034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6CE83">
      <w:pPr>
        <w:pStyle w:val="3"/>
      </w:pPr>
      <w:r>
        <w:t>Punchline / Lesson (50-60 sec)</w:t>
      </w:r>
    </w:p>
    <w:p w14:paraId="100D7759">
      <w:pPr>
        <w:pStyle w:val="85"/>
      </w:pPr>
      <w:r>
        <w:t>Example:</w:t>
      </w:r>
    </w:p>
    <w:p w14:paraId="6FA83944">
      <w:pPr>
        <w:pStyle w:val="85"/>
      </w:pPr>
      <w:r>
        <w:t>"Sometimes the biggest theft happens in plain sight."</w:t>
      </w:r>
    </w:p>
    <w:p w14:paraId="23A9DECA">
      <w:r>
        <w:pict>
          <v:rect id="_x0000_i1035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4B33D">
      <w:pPr>
        <w:pStyle w:val="2"/>
      </w:pPr>
      <w:r>
        <w:t>Recommended Reel Structure</w:t>
      </w:r>
    </w:p>
    <w:p w14:paraId="68ED0C6A">
      <w:pPr>
        <w:pStyle w:val="85"/>
      </w:pPr>
      <w:r>
        <w:t>For 60 sec:</w:t>
      </w:r>
    </w:p>
    <w:p w14:paraId="690235DE">
      <w:pPr>
        <w:pStyle w:val="4"/>
      </w:pPr>
      <w:r>
        <w:t>Scene 1</w:t>
      </w:r>
    </w:p>
    <w:p w14:paraId="14D96D0D">
      <w:pPr>
        <w:pStyle w:val="85"/>
      </w:pPr>
      <w:r>
        <w:t>Hook</w:t>
      </w:r>
    </w:p>
    <w:p w14:paraId="743958AC">
      <w:pPr>
        <w:pStyle w:val="4"/>
      </w:pPr>
      <w:r>
        <w:t>Scene 2</w:t>
      </w:r>
    </w:p>
    <w:p w14:paraId="570BAD3A">
      <w:pPr>
        <w:pStyle w:val="85"/>
      </w:pPr>
      <w:r>
        <w:t>Introduce character</w:t>
      </w:r>
    </w:p>
    <w:p w14:paraId="760175BD">
      <w:pPr>
        <w:pStyle w:val="4"/>
      </w:pPr>
      <w:r>
        <w:t>Scene 3</w:t>
      </w:r>
    </w:p>
    <w:p w14:paraId="310ED48A">
      <w:pPr>
        <w:pStyle w:val="85"/>
      </w:pPr>
      <w:r>
        <w:t>Problem</w:t>
      </w:r>
    </w:p>
    <w:p w14:paraId="20FC75CC">
      <w:pPr>
        <w:pStyle w:val="4"/>
      </w:pPr>
      <w:r>
        <w:t>Scene 4</w:t>
      </w:r>
    </w:p>
    <w:p w14:paraId="103FC76A">
      <w:pPr>
        <w:pStyle w:val="85"/>
      </w:pPr>
      <w:r>
        <w:t>Escalation</w:t>
      </w:r>
    </w:p>
    <w:p w14:paraId="79D1D8BD">
      <w:pPr>
        <w:pStyle w:val="4"/>
      </w:pPr>
      <w:r>
        <w:t>Scene 5</w:t>
      </w:r>
    </w:p>
    <w:p w14:paraId="0274C373">
      <w:pPr>
        <w:pStyle w:val="85"/>
      </w:pPr>
      <w:r>
        <w:t>Major twist</w:t>
      </w:r>
    </w:p>
    <w:p w14:paraId="547ABEC2">
      <w:pPr>
        <w:pStyle w:val="4"/>
      </w:pPr>
      <w:r>
        <w:t>Scene 6</w:t>
      </w:r>
    </w:p>
    <w:p w14:paraId="03F50A39">
      <w:pPr>
        <w:pStyle w:val="85"/>
      </w:pPr>
      <w:r>
        <w:t>Reveal</w:t>
      </w:r>
    </w:p>
    <w:p w14:paraId="6A95ECD8">
      <w:pPr>
        <w:pStyle w:val="4"/>
      </w:pPr>
      <w:r>
        <w:t>Scene 7</w:t>
      </w:r>
    </w:p>
    <w:p w14:paraId="14AC06E5">
      <w:pPr>
        <w:pStyle w:val="85"/>
      </w:pPr>
      <w:r>
        <w:t>Lesson / CTA</w:t>
      </w:r>
    </w:p>
    <w:p w14:paraId="26912C4D">
      <w:r>
        <w:pict>
          <v:rect id="_x0000_i1036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5D46CA">
      <w:pPr>
        <w:pStyle w:val="2"/>
      </w:pPr>
      <w:r>
        <w:t>Step 4: Research Visual References</w:t>
      </w:r>
    </w:p>
    <w:p w14:paraId="57716B6E">
      <w:pPr>
        <w:pStyle w:val="85"/>
      </w:pPr>
      <w:r>
        <w:t>This is where many candidates fail.</w:t>
      </w:r>
    </w:p>
    <w:p w14:paraId="35332FB5">
      <w:pPr>
        <w:pStyle w:val="85"/>
      </w:pPr>
      <w:r>
        <w:t>Do NOT immediately generate images.</w:t>
      </w:r>
    </w:p>
    <w:p w14:paraId="07B9F6F1">
      <w:pPr>
        <w:pStyle w:val="85"/>
      </w:pPr>
      <w:r>
        <w:t>Build a reference board.</w:t>
      </w:r>
    </w:p>
    <w:p w14:paraId="04433A45">
      <w:pPr>
        <w:pStyle w:val="85"/>
      </w:pPr>
      <w:r>
        <w:t>Collect references from:</w:t>
      </w:r>
    </w:p>
    <w:p w14:paraId="221F1DD1">
      <w:pPr>
        <w:pStyle w:val="4"/>
      </w:pPr>
      <w:r>
        <w:t>YouTube Shorts</w:t>
      </w:r>
    </w:p>
    <w:p w14:paraId="1EC7AFF9">
      <w:pPr>
        <w:pStyle w:val="85"/>
      </w:pPr>
      <w:r>
        <w:t>Search:</w:t>
      </w:r>
    </w:p>
    <w:p w14:paraId="6DB69D26">
      <w:pPr>
        <w:pStyle w:val="85"/>
        <w:numPr>
          <w:ilvl w:val="0"/>
          <w:numId w:val="18"/>
        </w:numPr>
        <w:spacing w:before="100" w:beforeAutospacing="1" w:after="100" w:afterAutospacing="1"/>
        <w:ind w:hanging="400"/>
      </w:pPr>
      <w:r>
        <w:t>cinematic storytelling shorts</w:t>
      </w:r>
    </w:p>
    <w:p w14:paraId="11B7B5C4">
      <w:pPr>
        <w:pStyle w:val="85"/>
        <w:numPr>
          <w:ilvl w:val="0"/>
          <w:numId w:val="18"/>
        </w:numPr>
        <w:spacing w:before="100" w:beforeAutospacing="1" w:after="100" w:afterAutospacing="1"/>
        <w:ind w:hanging="400"/>
      </w:pPr>
      <w:r>
        <w:t>AI animated reels</w:t>
      </w:r>
    </w:p>
    <w:p w14:paraId="4FC4D687">
      <w:pPr>
        <w:pStyle w:val="85"/>
        <w:numPr>
          <w:ilvl w:val="0"/>
          <w:numId w:val="18"/>
        </w:numPr>
        <w:spacing w:before="100" w:beforeAutospacing="1" w:after="100" w:afterAutospacing="1"/>
        <w:ind w:hanging="400"/>
      </w:pPr>
      <w:r>
        <w:t>historical storytelling reels</w:t>
      </w:r>
    </w:p>
    <w:p w14:paraId="4D66C6F8">
      <w:r>
        <w:pict>
          <v:rect id="_x0000_i1037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B039FB">
      <w:pPr>
        <w:pStyle w:val="4"/>
      </w:pPr>
    </w:p>
    <w:p w14:paraId="7AEBEE55">
      <w:pPr>
        <w:pStyle w:val="4"/>
      </w:pPr>
      <w:r>
        <w:t>Instagram Reels</w:t>
      </w:r>
    </w:p>
    <w:p w14:paraId="482335B4">
      <w:pPr>
        <w:pStyle w:val="85"/>
      </w:pPr>
      <w:r>
        <w:t>Look at:</w:t>
      </w:r>
    </w:p>
    <w:p w14:paraId="09D019C7">
      <w:pPr>
        <w:pStyle w:val="85"/>
        <w:numPr>
          <w:ilvl w:val="0"/>
          <w:numId w:val="19"/>
        </w:numPr>
        <w:spacing w:before="100" w:beforeAutospacing="1" w:after="100" w:afterAutospacing="1"/>
        <w:ind w:left="1600" w:hanging="400"/>
      </w:pPr>
      <w:r>
        <w:t>visual pacing</w:t>
      </w:r>
    </w:p>
    <w:p w14:paraId="0F79A38A">
      <w:pPr>
        <w:pStyle w:val="85"/>
        <w:numPr>
          <w:ilvl w:val="0"/>
          <w:numId w:val="19"/>
        </w:numPr>
        <w:spacing w:before="100" w:beforeAutospacing="1" w:after="100" w:afterAutospacing="1"/>
        <w:ind w:left="1600" w:hanging="400"/>
      </w:pPr>
      <w:r>
        <w:t>transitions</w:t>
      </w:r>
    </w:p>
    <w:p w14:paraId="48839A1B">
      <w:pPr>
        <w:pStyle w:val="85"/>
        <w:numPr>
          <w:ilvl w:val="0"/>
          <w:numId w:val="19"/>
        </w:numPr>
        <w:spacing w:before="100" w:beforeAutospacing="1" w:after="100" w:afterAutospacing="1"/>
        <w:ind w:left="1600" w:hanging="400"/>
      </w:pPr>
      <w:r>
        <w:t>captions</w:t>
      </w:r>
    </w:p>
    <w:p w14:paraId="7BBBE7C1">
      <w:r>
        <w:pict>
          <v:rect id="_x0000_i1038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B6D12B">
      <w:pPr>
        <w:pStyle w:val="4"/>
      </w:pPr>
      <w:r>
        <w:t>Movies</w:t>
      </w:r>
    </w:p>
    <w:p w14:paraId="6A835AC6">
      <w:pPr>
        <w:pStyle w:val="85"/>
      </w:pPr>
      <w:r>
        <w:t>Great references:</w:t>
      </w:r>
    </w:p>
    <w:p w14:paraId="4C3E5D62">
      <w:pPr>
        <w:pStyle w:val="85"/>
      </w:pPr>
      <w:r>
        <w:t>Se7en</w:t>
      </w:r>
    </w:p>
    <w:p w14:paraId="0F915152">
      <w:pPr>
        <w:pStyle w:val="85"/>
      </w:pPr>
      <w:r>
        <w:t>Nightcrawler</w:t>
      </w:r>
    </w:p>
    <w:p w14:paraId="54E96CA9">
      <w:pPr>
        <w:pStyle w:val="85"/>
      </w:pPr>
      <w:r>
        <w:t>The Social Network</w:t>
      </w:r>
    </w:p>
    <w:p w14:paraId="19FA803D">
      <w:pPr>
        <w:pStyle w:val="85"/>
      </w:pPr>
      <w:r>
        <w:t>The Secret Life of Walter Mitty</w:t>
      </w:r>
    </w:p>
    <w:p w14:paraId="3A166CC4">
      <w:pPr>
        <w:pStyle w:val="85"/>
      </w:pPr>
      <w:r>
        <w:t>Use them for mood and lighting.</w:t>
      </w:r>
    </w:p>
    <w:p w14:paraId="0957756C">
      <w:r>
        <w:pict>
          <v:rect id="_x0000_i1039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405805">
      <w:pPr>
        <w:pStyle w:val="2"/>
      </w:pPr>
      <w:r>
        <w:t>Step 5: Maintain Character Consistency</w:t>
      </w:r>
    </w:p>
    <w:p w14:paraId="6E7DA2F6">
      <w:pPr>
        <w:pStyle w:val="85"/>
      </w:pPr>
      <w:r>
        <w:t>This is one of the biggest evaluation criteria.</w:t>
      </w:r>
    </w:p>
    <w:p w14:paraId="64E1ADD4">
      <w:pPr>
        <w:pStyle w:val="85"/>
      </w:pPr>
      <w:r>
        <w:t>They specifically mention:</w:t>
      </w:r>
    </w:p>
    <w:p w14:paraId="40D67E99">
      <w:pPr>
        <w:pStyle w:val="85"/>
      </w:pPr>
      <w:r>
        <w:t>Use client's face as the character.</w:t>
      </w:r>
    </w:p>
    <w:p w14:paraId="7FC39296">
      <w:pPr>
        <w:pStyle w:val="85"/>
      </w:pPr>
      <w:r>
        <w:t>Meaning:</w:t>
      </w:r>
    </w:p>
    <w:p w14:paraId="0CDB90FC">
      <w:pPr>
        <w:pStyle w:val="85"/>
      </w:pPr>
      <w:r>
        <w:t>Every scene should look like the same person.</w:t>
      </w:r>
    </w:p>
    <w:p w14:paraId="5E55DD33">
      <w:r>
        <w:pict>
          <v:rect id="_x0000_i1040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3DC93">
      <w:pPr>
        <w:pStyle w:val="85"/>
      </w:pPr>
      <w:r>
        <w:t>Bad workflow:</w:t>
      </w:r>
    </w:p>
    <w:p w14:paraId="5801AE38">
      <w:pPr>
        <w:pStyle w:val="85"/>
      </w:pPr>
      <w:r>
        <w:t>Generate each image separately.</w:t>
      </w:r>
    </w:p>
    <w:p w14:paraId="53858ABC">
      <w:pPr>
        <w:pStyle w:val="85"/>
      </w:pPr>
      <w:r>
        <w:t>Result:</w:t>
      </w:r>
    </w:p>
    <w:p w14:paraId="452839D2">
      <w:pPr>
        <w:pStyle w:val="85"/>
      </w:pPr>
      <w:r>
        <w:t>Different face every scene.</w:t>
      </w:r>
    </w:p>
    <w:p w14:paraId="333EF9DE">
      <w:r>
        <w:pict>
          <v:rect id="_x0000_i1041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4858E">
      <w:pPr>
        <w:pStyle w:val="85"/>
      </w:pPr>
      <w:r>
        <w:t>Better workflow:</w:t>
      </w:r>
    </w:p>
    <w:p w14:paraId="52844C23">
      <w:pPr>
        <w:pStyle w:val="85"/>
      </w:pPr>
      <w:r>
        <w:t>Use:</w:t>
      </w:r>
    </w:p>
    <w:p w14:paraId="1963C0A6">
      <w:pPr>
        <w:pStyle w:val="85"/>
        <w:numPr>
          <w:ilvl w:val="0"/>
          <w:numId w:val="20"/>
        </w:numPr>
        <w:spacing w:before="100" w:beforeAutospacing="1" w:after="100" w:afterAutospacing="1"/>
        <w:ind w:left="2000" w:hanging="400"/>
      </w:pPr>
      <w:r>
        <w:t>Character sheet</w:t>
      </w:r>
    </w:p>
    <w:p w14:paraId="4A127F54">
      <w:pPr>
        <w:pStyle w:val="85"/>
        <w:numPr>
          <w:ilvl w:val="0"/>
          <w:numId w:val="20"/>
        </w:numPr>
        <w:spacing w:before="100" w:beforeAutospacing="1" w:after="100" w:afterAutospacing="1"/>
        <w:ind w:left="2000" w:hanging="400"/>
      </w:pPr>
      <w:r>
        <w:t>Face reference image</w:t>
      </w:r>
    </w:p>
    <w:p w14:paraId="42AB881E">
      <w:pPr>
        <w:pStyle w:val="85"/>
        <w:numPr>
          <w:ilvl w:val="0"/>
          <w:numId w:val="20"/>
        </w:numPr>
        <w:spacing w:before="100" w:beforeAutospacing="1" w:after="100" w:afterAutospacing="1"/>
        <w:ind w:left="2000" w:hanging="400"/>
      </w:pPr>
      <w:r>
        <w:t>Detailed character description</w:t>
      </w:r>
    </w:p>
    <w:p w14:paraId="4991AF21">
      <w:pPr>
        <w:pStyle w:val="85"/>
      </w:pPr>
      <w:r>
        <w:t>Example:</w:t>
      </w:r>
    </w:p>
    <w:p w14:paraId="74F862B8">
      <w:pPr>
        <w:pStyle w:val="85"/>
      </w:pPr>
      <w:r>
        <w:t>"Male, 40s, same facial features as reference image, short beard, black jacket, realistic cinematic illustration."</w:t>
      </w:r>
    </w:p>
    <w:p w14:paraId="77F035F6">
      <w:pPr>
        <w:pStyle w:val="85"/>
      </w:pPr>
      <w:r>
        <w:t>Use this exact character description every scene.</w:t>
      </w:r>
    </w:p>
    <w:p w14:paraId="555307A4">
      <w:r>
        <w:pict>
          <v:rect id="_x0000_i1042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59005B">
      <w:pPr>
        <w:pStyle w:val="2"/>
      </w:pPr>
      <w:r>
        <w:t>Step 6: Create Scene Images First</w:t>
      </w:r>
    </w:p>
    <w:p w14:paraId="0A6FA4D7">
      <w:pPr>
        <w:pStyle w:val="85"/>
      </w:pPr>
      <w:r>
        <w:t>This instruction is extremely important.</w:t>
      </w:r>
    </w:p>
    <w:p w14:paraId="7813704B">
      <w:pPr>
        <w:pStyle w:val="85"/>
      </w:pPr>
      <w:r>
        <w:t>They intentionally say:</w:t>
      </w:r>
    </w:p>
    <w:p w14:paraId="1CC7E330">
      <w:pPr>
        <w:pStyle w:val="85"/>
      </w:pPr>
      <w:r>
        <w:t>Create illustrated scene images before animating.</w:t>
      </w:r>
    </w:p>
    <w:p w14:paraId="3B63582B">
      <w:pPr>
        <w:pStyle w:val="85"/>
      </w:pPr>
      <w:r>
        <w:t>Reason:</w:t>
      </w:r>
    </w:p>
    <w:p w14:paraId="6D3A3825">
      <w:pPr>
        <w:pStyle w:val="85"/>
      </w:pPr>
      <w:r>
        <w:t>Image generation gives much more control.</w:t>
      </w:r>
    </w:p>
    <w:p w14:paraId="6D88CB11">
      <w:pPr>
        <w:pStyle w:val="85"/>
      </w:pPr>
      <w:r>
        <w:t>Workflow:</w:t>
      </w:r>
    </w:p>
    <w:p w14:paraId="33E32D1C">
      <w:pPr>
        <w:pStyle w:val="85"/>
      </w:pPr>
      <w:r>
        <w:t>Story</w:t>
      </w:r>
      <w:r>
        <w:br w:type="textWrapping"/>
      </w:r>
      <w:r>
        <w:t>↓</w:t>
      </w:r>
      <w:r>
        <w:br w:type="textWrapping"/>
      </w:r>
      <w:r>
        <w:t>Script</w:t>
      </w:r>
      <w:r>
        <w:br w:type="textWrapping"/>
      </w:r>
      <w:r>
        <w:t>↓</w:t>
      </w:r>
      <w:r>
        <w:br w:type="textWrapping"/>
      </w:r>
      <w:r>
        <w:t>Scene Breakdown</w:t>
      </w:r>
      <w:r>
        <w:br w:type="textWrapping"/>
      </w:r>
      <w:r>
        <w:t>↓</w:t>
      </w:r>
      <w:r>
        <w:br w:type="textWrapping"/>
      </w:r>
      <w:r>
        <w:t>Image Generation</w:t>
      </w:r>
      <w:r>
        <w:br w:type="textWrapping"/>
      </w:r>
      <w:r>
        <w:t>↓</w:t>
      </w:r>
      <w:r>
        <w:br w:type="textWrapping"/>
      </w:r>
      <w:r>
        <w:t>Image Refinement</w:t>
      </w:r>
      <w:r>
        <w:br w:type="textWrapping"/>
      </w:r>
      <w:r>
        <w:t>↓</w:t>
      </w:r>
      <w:r>
        <w:br w:type="textWrapping"/>
      </w:r>
      <w:r>
        <w:t>Animation</w:t>
      </w:r>
    </w:p>
    <w:p w14:paraId="2D464E3C">
      <w:r>
        <w:pict>
          <v:rect id="_x0000_i1043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41D13">
      <w:pPr>
        <w:pStyle w:val="2"/>
      </w:pPr>
      <w:r>
        <w:t>Step 7: Make Better Image Prompts</w:t>
      </w:r>
    </w:p>
    <w:p w14:paraId="534C5478">
      <w:pPr>
        <w:pStyle w:val="85"/>
      </w:pPr>
      <w:r>
        <w:t>Instead of:</w:t>
      </w:r>
    </w:p>
    <w:p w14:paraId="32514F18">
      <w:pPr>
        <w:pStyle w:val="85"/>
      </w:pPr>
      <w:r>
        <w:t>Man throwing steak in dumpster</w:t>
      </w:r>
    </w:p>
    <w:p w14:paraId="74541AD7">
      <w:pPr>
        <w:pStyle w:val="85"/>
      </w:pPr>
      <w:r>
        <w:t>Use:</w:t>
      </w:r>
    </w:p>
    <w:p w14:paraId="5996A31D">
      <w:pPr>
        <w:pStyle w:val="4"/>
      </w:pPr>
      <w:r>
        <w:t>Prompt Formula</w:t>
      </w:r>
    </w:p>
    <w:p w14:paraId="02FC76DE">
      <w:pPr>
        <w:pStyle w:val="85"/>
      </w:pPr>
      <w:r>
        <w:t>Character +</w:t>
      </w:r>
      <w:r>
        <w:br w:type="textWrapping"/>
      </w:r>
      <w:r>
        <w:t>Action +</w:t>
      </w:r>
      <w:r>
        <w:br w:type="textWrapping"/>
      </w:r>
      <w:r>
        <w:t>Environment +</w:t>
      </w:r>
      <w:r>
        <w:br w:type="textWrapping"/>
      </w:r>
      <w:r>
        <w:t>Mood +</w:t>
      </w:r>
      <w:r>
        <w:br w:type="textWrapping"/>
      </w:r>
      <w:r>
        <w:t>Camera +</w:t>
      </w:r>
      <w:r>
        <w:br w:type="textWrapping"/>
      </w:r>
      <w:r>
        <w:t>Lighting +</w:t>
      </w:r>
      <w:r>
        <w:br w:type="textWrapping"/>
      </w:r>
      <w:r>
        <w:t>Style</w:t>
      </w:r>
    </w:p>
    <w:p w14:paraId="2A68C245">
      <w:pPr>
        <w:pStyle w:val="85"/>
      </w:pPr>
      <w:r>
        <w:t>Example:</w:t>
      </w:r>
    </w:p>
    <w:p w14:paraId="0FF19D93">
      <w:pPr>
        <w:pStyle w:val="85"/>
      </w:pPr>
      <w:r>
        <w:t>"Same character from reference image, white restaurant apron, cautiously dropping a wrapped premium steak into a dumpster behind a restaurant, rainy night, cinematic crime-thriller atmosphere, dramatic rim lighting, shallow depth of field, suspenseful mood, detailed digital illustration."</w:t>
      </w:r>
    </w:p>
    <w:p w14:paraId="4336C5FA">
      <w:r>
        <w:pict>
          <v:rect id="_x0000_i1044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5DCCA">
      <w:pPr>
        <w:pStyle w:val="2"/>
      </w:pPr>
      <w:r>
        <w:t>Step 8: Animate Images</w:t>
      </w:r>
    </w:p>
    <w:p w14:paraId="24040A79">
      <w:pPr>
        <w:pStyle w:val="85"/>
      </w:pPr>
      <w:r>
        <w:t>Possible tools:</w:t>
      </w:r>
    </w:p>
    <w:p w14:paraId="4A129CAC">
      <w:pPr>
        <w:pStyle w:val="4"/>
      </w:pPr>
      <w:r>
        <w:t>Image → Video</w:t>
      </w:r>
    </w:p>
    <w:p w14:paraId="47114EB9">
      <w:pPr>
        <w:pStyle w:val="85"/>
        <w:numPr>
          <w:ilvl w:val="0"/>
          <w:numId w:val="21"/>
        </w:numPr>
        <w:spacing w:before="100" w:beforeAutospacing="1" w:after="100" w:afterAutospacing="1"/>
      </w:pPr>
      <w:r>
        <w:fldChar w:fldCharType="begin"/>
      </w:r>
      <w:r>
        <w:instrText xml:space="preserve"> HYPERLINK "https://runwayml.com/?utm_source=chatgpt.com" </w:instrText>
      </w:r>
      <w:r>
        <w:fldChar w:fldCharType="separate"/>
      </w:r>
      <w:r>
        <w:rPr>
          <w:rStyle w:val="51"/>
        </w:rPr>
        <w:t>Runway</w:t>
      </w:r>
      <w:r>
        <w:rPr>
          <w:rStyle w:val="51"/>
        </w:rPr>
        <w:fldChar w:fldCharType="end"/>
      </w:r>
    </w:p>
    <w:p w14:paraId="7E05D9AF">
      <w:pPr>
        <w:pStyle w:val="85"/>
        <w:numPr>
          <w:ilvl w:val="0"/>
          <w:numId w:val="21"/>
        </w:numPr>
        <w:spacing w:before="100" w:beforeAutospacing="1" w:after="100" w:afterAutospacing="1"/>
      </w:pPr>
      <w:r>
        <w:fldChar w:fldCharType="begin"/>
      </w:r>
      <w:r>
        <w:instrText xml:space="preserve"> HYPERLINK "https://klingai.com/?utm_source=chatgpt.com" </w:instrText>
      </w:r>
      <w:r>
        <w:fldChar w:fldCharType="separate"/>
      </w:r>
      <w:r>
        <w:rPr>
          <w:rStyle w:val="51"/>
        </w:rPr>
        <w:t>Kling AI</w:t>
      </w:r>
      <w:r>
        <w:rPr>
          <w:rStyle w:val="51"/>
        </w:rPr>
        <w:fldChar w:fldCharType="end"/>
      </w:r>
    </w:p>
    <w:p w14:paraId="417CFD8B">
      <w:pPr>
        <w:pStyle w:val="85"/>
        <w:numPr>
          <w:ilvl w:val="0"/>
          <w:numId w:val="21"/>
        </w:numPr>
        <w:spacing w:before="100" w:beforeAutospacing="1" w:after="100" w:afterAutospacing="1"/>
      </w:pPr>
      <w:r>
        <w:fldChar w:fldCharType="begin"/>
      </w:r>
      <w:r>
        <w:instrText xml:space="preserve"> HYPERLINK "https://lumalabs.ai/dream-machine?utm_source=chatgpt.com" </w:instrText>
      </w:r>
      <w:r>
        <w:fldChar w:fldCharType="separate"/>
      </w:r>
      <w:r>
        <w:rPr>
          <w:rStyle w:val="51"/>
        </w:rPr>
        <w:t>Luma AI Dream Machine</w:t>
      </w:r>
      <w:r>
        <w:rPr>
          <w:rStyle w:val="51"/>
        </w:rPr>
        <w:fldChar w:fldCharType="end"/>
      </w:r>
    </w:p>
    <w:p w14:paraId="731797C8">
      <w:pPr>
        <w:pStyle w:val="85"/>
        <w:numPr>
          <w:ilvl w:val="0"/>
          <w:numId w:val="21"/>
        </w:numPr>
        <w:spacing w:before="100" w:beforeAutospacing="1" w:after="100" w:afterAutospacing="1"/>
      </w:pPr>
      <w:r>
        <w:fldChar w:fldCharType="begin"/>
      </w:r>
      <w:r>
        <w:instrText xml:space="preserve"> HYPERLINK "https://pika.art/?utm_source=chatgpt.com" </w:instrText>
      </w:r>
      <w:r>
        <w:fldChar w:fldCharType="separate"/>
      </w:r>
      <w:r>
        <w:rPr>
          <w:rStyle w:val="51"/>
        </w:rPr>
        <w:t>Pika Labs</w:t>
      </w:r>
      <w:r>
        <w:rPr>
          <w:rStyle w:val="51"/>
        </w:rPr>
        <w:fldChar w:fldCharType="end"/>
      </w:r>
    </w:p>
    <w:p w14:paraId="6B26CF23">
      <w:r>
        <w:pict>
          <v:rect id="_x0000_i1045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E558BE">
      <w:pPr>
        <w:pStyle w:val="85"/>
      </w:pPr>
      <w:r>
        <w:t>Suggested:</w:t>
      </w:r>
    </w:p>
    <w:p w14:paraId="5B8A4192">
      <w:pPr>
        <w:pStyle w:val="85"/>
      </w:pPr>
      <w:r>
        <w:t>Generate stills first.</w:t>
      </w:r>
    </w:p>
    <w:p w14:paraId="620261FE">
      <w:pPr>
        <w:pStyle w:val="85"/>
      </w:pPr>
      <w:r>
        <w:t>Then:</w:t>
      </w:r>
    </w:p>
    <w:p w14:paraId="107632F4">
      <w:pPr>
        <w:pStyle w:val="85"/>
      </w:pPr>
      <w:r>
        <w:t>Small motion only.</w:t>
      </w:r>
    </w:p>
    <w:p w14:paraId="218D80C7">
      <w:pPr>
        <w:pStyle w:val="85"/>
      </w:pPr>
      <w:r>
        <w:t>Examples:</w:t>
      </w:r>
    </w:p>
    <w:p w14:paraId="4C92065E">
      <w:pPr>
        <w:pStyle w:val="85"/>
        <w:numPr>
          <w:ilvl w:val="0"/>
          <w:numId w:val="22"/>
        </w:numPr>
        <w:spacing w:before="100" w:beforeAutospacing="1" w:after="100" w:afterAutospacing="1"/>
      </w:pPr>
      <w:r>
        <w:t>Head turn</w:t>
      </w:r>
    </w:p>
    <w:p w14:paraId="190B2735">
      <w:pPr>
        <w:pStyle w:val="85"/>
        <w:numPr>
          <w:ilvl w:val="0"/>
          <w:numId w:val="22"/>
        </w:numPr>
        <w:spacing w:before="100" w:beforeAutospacing="1" w:after="100" w:afterAutospacing="1"/>
      </w:pPr>
      <w:r>
        <w:t>Camera push-in</w:t>
      </w:r>
    </w:p>
    <w:p w14:paraId="5BEBD4AC">
      <w:pPr>
        <w:pStyle w:val="85"/>
        <w:numPr>
          <w:ilvl w:val="0"/>
          <w:numId w:val="22"/>
        </w:numPr>
        <w:spacing w:before="100" w:beforeAutospacing="1" w:after="100" w:afterAutospacing="1"/>
      </w:pPr>
      <w:r>
        <w:t>Walking</w:t>
      </w:r>
    </w:p>
    <w:p w14:paraId="014AC213">
      <w:pPr>
        <w:pStyle w:val="85"/>
        <w:numPr>
          <w:ilvl w:val="0"/>
          <w:numId w:val="22"/>
        </w:numPr>
        <w:spacing w:before="100" w:beforeAutospacing="1" w:after="100" w:afterAutospacing="1"/>
      </w:pPr>
      <w:r>
        <w:t>Rain movement</w:t>
      </w:r>
    </w:p>
    <w:p w14:paraId="2C04027C">
      <w:pPr>
        <w:pStyle w:val="85"/>
      </w:pPr>
      <w:r>
        <w:t>Avoid large motions.</w:t>
      </w:r>
    </w:p>
    <w:p w14:paraId="30E00FA3">
      <w:pPr>
        <w:pStyle w:val="85"/>
      </w:pPr>
      <w:r>
        <w:t>Consistency drops.</w:t>
      </w:r>
    </w:p>
    <w:p w14:paraId="1EC4B539">
      <w:r>
        <w:pict>
          <v:rect id="_x0000_i1046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91519">
      <w:pPr>
        <w:pStyle w:val="2"/>
      </w:pPr>
      <w:r>
        <w:t>Step 9: Voiceover</w:t>
      </w:r>
    </w:p>
    <w:p w14:paraId="095B49EC">
      <w:pPr>
        <w:pStyle w:val="85"/>
      </w:pPr>
      <w:r>
        <w:t>Huge viral factor.</w:t>
      </w:r>
    </w:p>
    <w:p w14:paraId="0E2F98C3">
      <w:pPr>
        <w:pStyle w:val="85"/>
      </w:pPr>
      <w:r>
        <w:t>Use:</w:t>
      </w:r>
    </w:p>
    <w:p w14:paraId="530422E4">
      <w:pPr>
        <w:pStyle w:val="85"/>
        <w:numPr>
          <w:ilvl w:val="0"/>
          <w:numId w:val="23"/>
        </w:numPr>
        <w:spacing w:before="100" w:beforeAutospacing="1" w:after="100" w:afterAutospacing="1"/>
      </w:pPr>
      <w:r>
        <w:t>ElevenLabs</w:t>
      </w:r>
    </w:p>
    <w:p w14:paraId="60BB6B8E">
      <w:pPr>
        <w:pStyle w:val="85"/>
        <w:numPr>
          <w:ilvl w:val="0"/>
          <w:numId w:val="23"/>
        </w:numPr>
        <w:spacing w:before="100" w:beforeAutospacing="1" w:after="100" w:afterAutospacing="1"/>
      </w:pPr>
      <w:r>
        <w:t>Cartesia</w:t>
      </w:r>
    </w:p>
    <w:p w14:paraId="111A018D">
      <w:pPr>
        <w:pStyle w:val="85"/>
        <w:numPr>
          <w:ilvl w:val="0"/>
          <w:numId w:val="23"/>
        </w:numPr>
        <w:spacing w:before="100" w:beforeAutospacing="1" w:after="100" w:afterAutospacing="1"/>
      </w:pPr>
      <w:r>
        <w:t>OpenAI TTS</w:t>
      </w:r>
    </w:p>
    <w:p w14:paraId="2DBA4555">
      <w:pPr>
        <w:pStyle w:val="85"/>
      </w:pPr>
      <w:r>
        <w:t>Narration style:</w:t>
      </w:r>
    </w:p>
    <w:p w14:paraId="5E028FD0">
      <w:pPr>
        <w:pStyle w:val="85"/>
      </w:pPr>
      <w:r>
        <w:t>Not robotic.</w:t>
      </w:r>
    </w:p>
    <w:p w14:paraId="235418C6">
      <w:pPr>
        <w:pStyle w:val="85"/>
      </w:pPr>
      <w:r>
        <w:t>Use:</w:t>
      </w:r>
    </w:p>
    <w:p w14:paraId="6C472138">
      <w:pPr>
        <w:pStyle w:val="85"/>
        <w:numPr>
          <w:ilvl w:val="0"/>
          <w:numId w:val="24"/>
        </w:numPr>
        <w:spacing w:before="100" w:beforeAutospacing="1" w:after="100" w:afterAutospacing="1"/>
      </w:pPr>
      <w:r>
        <w:t>Storytelling</w:t>
      </w:r>
    </w:p>
    <w:p w14:paraId="7FD25182">
      <w:pPr>
        <w:pStyle w:val="85"/>
        <w:numPr>
          <w:ilvl w:val="0"/>
          <w:numId w:val="24"/>
        </w:numPr>
        <w:spacing w:before="100" w:beforeAutospacing="1" w:after="100" w:afterAutospacing="1"/>
      </w:pPr>
      <w:r>
        <w:t>Suspense</w:t>
      </w:r>
    </w:p>
    <w:p w14:paraId="428DE548">
      <w:pPr>
        <w:pStyle w:val="85"/>
        <w:numPr>
          <w:ilvl w:val="0"/>
          <w:numId w:val="24"/>
        </w:numPr>
        <w:spacing w:before="100" w:beforeAutospacing="1" w:after="100" w:afterAutospacing="1"/>
      </w:pPr>
      <w:r>
        <w:t>Documentary</w:t>
      </w:r>
    </w:p>
    <w:p w14:paraId="58A1DB23">
      <w:r>
        <w:pict>
          <v:rect id="_x0000_i1047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0C1B4">
      <w:pPr>
        <w:pStyle w:val="2"/>
      </w:pPr>
      <w:r>
        <w:t>Step 10: Sound Design</w:t>
      </w:r>
    </w:p>
    <w:p w14:paraId="1EF3F720">
      <w:pPr>
        <w:pStyle w:val="85"/>
      </w:pPr>
      <w:r>
        <w:t>Most candidates forget this.</w:t>
      </w:r>
    </w:p>
    <w:p w14:paraId="105C4D36">
      <w:pPr>
        <w:pStyle w:val="85"/>
      </w:pPr>
      <w:r>
        <w:t>Add:</w:t>
      </w:r>
    </w:p>
    <w:p w14:paraId="400AC824">
      <w:pPr>
        <w:pStyle w:val="4"/>
      </w:pPr>
      <w:r>
        <w:t>Ambient</w:t>
      </w:r>
    </w:p>
    <w:p w14:paraId="78ACD767">
      <w:pPr>
        <w:pStyle w:val="85"/>
        <w:numPr>
          <w:ilvl w:val="0"/>
          <w:numId w:val="25"/>
        </w:numPr>
        <w:spacing w:before="100" w:beforeAutospacing="1" w:after="100" w:afterAutospacing="1"/>
      </w:pPr>
      <w:r>
        <w:t>city noise</w:t>
      </w:r>
    </w:p>
    <w:p w14:paraId="19D091D1">
      <w:pPr>
        <w:pStyle w:val="85"/>
        <w:numPr>
          <w:ilvl w:val="0"/>
          <w:numId w:val="25"/>
        </w:numPr>
        <w:spacing w:before="100" w:beforeAutospacing="1" w:after="100" w:afterAutospacing="1"/>
      </w:pPr>
      <w:r>
        <w:t>restaurant sounds</w:t>
      </w:r>
    </w:p>
    <w:p w14:paraId="7176BB17">
      <w:pPr>
        <w:pStyle w:val="85"/>
        <w:numPr>
          <w:ilvl w:val="0"/>
          <w:numId w:val="25"/>
        </w:numPr>
        <w:spacing w:before="100" w:beforeAutospacing="1" w:after="100" w:afterAutospacing="1"/>
      </w:pPr>
      <w:r>
        <w:t>rain</w:t>
      </w:r>
    </w:p>
    <w:p w14:paraId="72F45C16">
      <w:pPr>
        <w:pStyle w:val="4"/>
      </w:pPr>
      <w:r>
        <w:t>Impact Sounds</w:t>
      </w:r>
    </w:p>
    <w:p w14:paraId="237DA610">
      <w:pPr>
        <w:pStyle w:val="85"/>
        <w:numPr>
          <w:ilvl w:val="0"/>
          <w:numId w:val="26"/>
        </w:numPr>
        <w:spacing w:before="100" w:beforeAutospacing="1" w:after="100" w:afterAutospacing="1"/>
      </w:pPr>
      <w:r>
        <w:t>dumpster lid</w:t>
      </w:r>
    </w:p>
    <w:p w14:paraId="26588736">
      <w:pPr>
        <w:pStyle w:val="85"/>
        <w:numPr>
          <w:ilvl w:val="0"/>
          <w:numId w:val="26"/>
        </w:numPr>
        <w:spacing w:before="100" w:beforeAutospacing="1" w:after="100" w:afterAutospacing="1"/>
      </w:pPr>
      <w:r>
        <w:t>footsteps</w:t>
      </w:r>
    </w:p>
    <w:p w14:paraId="2D47DC77">
      <w:pPr>
        <w:pStyle w:val="85"/>
        <w:numPr>
          <w:ilvl w:val="0"/>
          <w:numId w:val="26"/>
        </w:numPr>
        <w:spacing w:before="100" w:beforeAutospacing="1" w:after="100" w:afterAutospacing="1"/>
      </w:pPr>
      <w:r>
        <w:t>door creak</w:t>
      </w:r>
    </w:p>
    <w:p w14:paraId="38E17D66">
      <w:pPr>
        <w:pStyle w:val="4"/>
      </w:pPr>
      <w:r>
        <w:t>Music</w:t>
      </w:r>
    </w:p>
    <w:p w14:paraId="3D94866D">
      <w:pPr>
        <w:pStyle w:val="85"/>
      </w:pPr>
      <w:r>
        <w:t>Suspenseful background music.</w:t>
      </w:r>
    </w:p>
    <w:p w14:paraId="05F5CB4F">
      <w:pPr>
        <w:pStyle w:val="85"/>
      </w:pPr>
      <w:r>
        <w:t>Good sound design often matters more than animation quality.</w:t>
      </w:r>
    </w:p>
    <w:p w14:paraId="418542A8">
      <w:r>
        <w:pict>
          <v:rect id="_x0000_i1048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B0046">
      <w:pPr>
        <w:pStyle w:val="2"/>
      </w:pPr>
      <w:r>
        <w:t>Step 11: Editing</w:t>
      </w:r>
    </w:p>
    <w:p w14:paraId="2E263DB8">
      <w:pPr>
        <w:pStyle w:val="85"/>
      </w:pPr>
      <w:r>
        <w:t>Use:</w:t>
      </w:r>
    </w:p>
    <w:p w14:paraId="0C1A8FD8">
      <w:pPr>
        <w:pStyle w:val="85"/>
        <w:numPr>
          <w:ilvl w:val="0"/>
          <w:numId w:val="27"/>
        </w:numPr>
        <w:spacing w:before="100" w:beforeAutospacing="1" w:after="100" w:afterAutospacing="1"/>
      </w:pPr>
      <w:r>
        <w:t>CapCut</w:t>
      </w:r>
    </w:p>
    <w:p w14:paraId="720CF655">
      <w:pPr>
        <w:pStyle w:val="85"/>
        <w:numPr>
          <w:ilvl w:val="0"/>
          <w:numId w:val="27"/>
        </w:numPr>
        <w:spacing w:before="100" w:beforeAutospacing="1" w:after="100" w:afterAutospacing="1"/>
      </w:pPr>
      <w:r>
        <w:t>Premiere Pro</w:t>
      </w:r>
    </w:p>
    <w:p w14:paraId="765302CD">
      <w:pPr>
        <w:pStyle w:val="85"/>
        <w:numPr>
          <w:ilvl w:val="0"/>
          <w:numId w:val="27"/>
        </w:numPr>
        <w:spacing w:before="100" w:beforeAutospacing="1" w:after="100" w:afterAutospacing="1"/>
      </w:pPr>
      <w:r>
        <w:t>Descript</w:t>
      </w:r>
    </w:p>
    <w:p w14:paraId="699F7046">
      <w:pPr>
        <w:pStyle w:val="85"/>
      </w:pPr>
      <w:r>
        <w:t>Add:</w:t>
      </w:r>
    </w:p>
    <w:p w14:paraId="24A32CBC">
      <w:pPr>
        <w:pStyle w:val="4"/>
      </w:pPr>
      <w:r>
        <w:t>Dynamic Captions</w:t>
      </w:r>
    </w:p>
    <w:p w14:paraId="22F7F314">
      <w:pPr>
        <w:pStyle w:val="85"/>
      </w:pPr>
      <w:r>
        <w:t>Very important.</w:t>
      </w:r>
    </w:p>
    <w:p w14:paraId="1D350462">
      <w:pPr>
        <w:pStyle w:val="85"/>
      </w:pPr>
      <w:r>
        <w:t>Many viewers watch muted.</w:t>
      </w:r>
    </w:p>
    <w:p w14:paraId="15F5ED55">
      <w:r>
        <w:pict>
          <v:rect id="_x0000_i1049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EA588">
      <w:pPr>
        <w:pStyle w:val="4"/>
      </w:pPr>
      <w:r>
        <w:t>Zooms</w:t>
      </w:r>
    </w:p>
    <w:p w14:paraId="5F41091A">
      <w:pPr>
        <w:pStyle w:val="4"/>
      </w:pPr>
      <w:r>
        <w:t>Punch-ins</w:t>
      </w:r>
    </w:p>
    <w:p w14:paraId="5D071B36">
      <w:pPr>
        <w:pStyle w:val="4"/>
      </w:pPr>
      <w:r>
        <w:t>Motion Blur</w:t>
      </w:r>
    </w:p>
    <w:p w14:paraId="74ABCE9D">
      <w:pPr>
        <w:pStyle w:val="4"/>
      </w:pPr>
      <w:r>
        <w:t>Speed Ramps</w:t>
      </w:r>
    </w:p>
    <w:p w14:paraId="7E2261BB">
      <w:r>
        <w:pict>
          <v:rect id="_x0000_i1050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0C3727">
      <w:pPr>
        <w:pStyle w:val="2"/>
      </w:pPr>
      <w:r>
        <w:t>Deliverable Structure</w:t>
      </w:r>
    </w:p>
    <w:p w14:paraId="57AC7C27">
      <w:pPr>
        <w:pStyle w:val="85"/>
      </w:pPr>
      <w:bookmarkStart w:id="0" w:name="_GoBack"/>
      <w:bookmarkEnd w:id="0"/>
      <w:r>
        <w:t>Create:</w:t>
      </w:r>
    </w:p>
    <w:p w14:paraId="0F23CBB9">
      <w:pPr>
        <w:pStyle w:val="3"/>
      </w:pPr>
      <w:r>
        <w:t>Video 1</w:t>
      </w:r>
    </w:p>
    <w:p w14:paraId="6B4B2CBB">
      <w:pPr>
        <w:pStyle w:val="85"/>
      </w:pPr>
      <w:r>
        <w:t>Story A</w:t>
      </w:r>
    </w:p>
    <w:p w14:paraId="3DFFE870">
      <w:r>
        <w:pict>
          <v:rect id="_x0000_i1051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4D6BF">
      <w:pPr>
        <w:pStyle w:val="3"/>
      </w:pPr>
      <w:r>
        <w:t>Video 2</w:t>
      </w:r>
    </w:p>
    <w:p w14:paraId="0C2F30DC">
      <w:pPr>
        <w:pStyle w:val="85"/>
      </w:pPr>
      <w:r>
        <w:t>Story B</w:t>
      </w:r>
    </w:p>
    <w:p w14:paraId="097228BD">
      <w:r>
        <w:pict>
          <v:rect id="_x0000_i1052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9192B4">
      <w:pPr>
        <w:pStyle w:val="3"/>
      </w:pPr>
      <w:r>
        <w:t>Video 3</w:t>
      </w:r>
    </w:p>
    <w:p w14:paraId="1AB5FE80">
      <w:pPr>
        <w:pStyle w:val="85"/>
      </w:pPr>
      <w:r>
        <w:t>Story C</w:t>
      </w:r>
    </w:p>
    <w:p w14:paraId="52F138C2">
      <w:r>
        <w:pict>
          <v:rect id="_x0000_i1053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B5687">
      <w:pPr>
        <w:pStyle w:val="3"/>
      </w:pPr>
      <w:r>
        <w:t>Video 4 (Optional)</w:t>
      </w:r>
    </w:p>
    <w:p w14:paraId="32D329AC">
      <w:pPr>
        <w:pStyle w:val="85"/>
      </w:pPr>
      <w:r>
        <w:t>Experimental format</w:t>
      </w:r>
    </w:p>
    <w:p w14:paraId="69F280E7">
      <w:pPr>
        <w:pStyle w:val="85"/>
      </w:pPr>
      <w:r>
        <w:t>Maybe:</w:t>
      </w:r>
    </w:p>
    <w:p w14:paraId="1747FA75">
      <w:pPr>
        <w:pStyle w:val="85"/>
        <w:numPr>
          <w:ilvl w:val="0"/>
          <w:numId w:val="28"/>
        </w:numPr>
        <w:spacing w:before="100" w:beforeAutospacing="1" w:after="100" w:afterAutospacing="1"/>
      </w:pPr>
      <w:r>
        <w:t>POV story</w:t>
      </w:r>
    </w:p>
    <w:p w14:paraId="3F601A7E">
      <w:pPr>
        <w:pStyle w:val="85"/>
        <w:numPr>
          <w:ilvl w:val="0"/>
          <w:numId w:val="28"/>
        </w:numPr>
        <w:spacing w:before="100" w:beforeAutospacing="1" w:after="100" w:afterAutospacing="1"/>
      </w:pPr>
      <w:r>
        <w:t>Historical story</w:t>
      </w:r>
    </w:p>
    <w:p w14:paraId="64E53242">
      <w:pPr>
        <w:pStyle w:val="85"/>
        <w:numPr>
          <w:ilvl w:val="0"/>
          <w:numId w:val="28"/>
        </w:numPr>
        <w:spacing w:before="100" w:beforeAutospacing="1" w:after="100" w:afterAutospacing="1"/>
      </w:pPr>
      <w:r>
        <w:t>Mystery story</w:t>
      </w:r>
    </w:p>
    <w:p w14:paraId="47C5E9B0">
      <w:r>
        <w:pict>
          <v:rect id="_x0000_i1054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2EB5E">
      <w:pPr>
        <w:pStyle w:val="2"/>
      </w:pPr>
      <w:r>
        <w:t>Workflow Document They Expect</w:t>
      </w:r>
    </w:p>
    <w:p w14:paraId="1B2C343E">
      <w:pPr>
        <w:pStyle w:val="85"/>
      </w:pPr>
      <w:r>
        <w:t>Your submission should contain:</w:t>
      </w:r>
    </w:p>
    <w:p w14:paraId="09DCDFC1">
      <w:pPr>
        <w:pStyle w:val="4"/>
      </w:pPr>
      <w:r>
        <w:t>Story Selection Logic</w:t>
      </w:r>
    </w:p>
    <w:p w14:paraId="7980AF8C">
      <w:pPr>
        <w:pStyle w:val="85"/>
      </w:pPr>
      <w:r>
        <w:t>Why chosen.</w:t>
      </w:r>
    </w:p>
    <w:p w14:paraId="58DB9627">
      <w:r>
        <w:pict>
          <v:rect id="_x0000_i1055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C3F97">
      <w:pPr>
        <w:pStyle w:val="4"/>
      </w:pPr>
      <w:r>
        <w:t>Script Generation Process</w:t>
      </w:r>
    </w:p>
    <w:p w14:paraId="05C07381">
      <w:pPr>
        <w:pStyle w:val="85"/>
      </w:pPr>
      <w:r>
        <w:t>How story became scenes.</w:t>
      </w:r>
    </w:p>
    <w:p w14:paraId="431BC1B4">
      <w:r>
        <w:pict>
          <v:rect id="_x0000_i1056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2E5D1">
      <w:pPr>
        <w:pStyle w:val="4"/>
      </w:pPr>
      <w:r>
        <w:t>Image Generation Process</w:t>
      </w:r>
    </w:p>
    <w:p w14:paraId="0D974B16">
      <w:pPr>
        <w:pStyle w:val="85"/>
      </w:pPr>
      <w:r>
        <w:t>Prompt framework.</w:t>
      </w:r>
    </w:p>
    <w:p w14:paraId="00283B66">
      <w:r>
        <w:pict>
          <v:rect id="_x0000_i1057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B7892">
      <w:pPr>
        <w:pStyle w:val="4"/>
      </w:pPr>
      <w:r>
        <w:t>Character Consistency Method</w:t>
      </w:r>
    </w:p>
    <w:p w14:paraId="75CD3B93">
      <w:pPr>
        <w:pStyle w:val="85"/>
      </w:pPr>
      <w:r>
        <w:t>Reference face + character sheet.</w:t>
      </w:r>
    </w:p>
    <w:p w14:paraId="5D736A04">
      <w:r>
        <w:pict>
          <v:rect id="_x0000_i1058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6FFC9">
      <w:pPr>
        <w:pStyle w:val="4"/>
      </w:pPr>
      <w:r>
        <w:t>Animation Method</w:t>
      </w:r>
    </w:p>
    <w:p w14:paraId="1A7F7DD1">
      <w:pPr>
        <w:pStyle w:val="85"/>
      </w:pPr>
      <w:r>
        <w:t>Image-to-video pipeline.</w:t>
      </w:r>
    </w:p>
    <w:p w14:paraId="280A6C75">
      <w:r>
        <w:pict>
          <v:rect id="_x0000_i1059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F7A74">
      <w:pPr>
        <w:pStyle w:val="4"/>
      </w:pPr>
      <w:r>
        <w:t>Editing Process</w:t>
      </w:r>
    </w:p>
    <w:p w14:paraId="28398597">
      <w:pPr>
        <w:pStyle w:val="85"/>
      </w:pPr>
      <w:r>
        <w:t>Voiceover + captions + sound.</w:t>
      </w:r>
    </w:p>
    <w:p w14:paraId="41C6B657">
      <w:r>
        <w:pict>
          <v:rect id="_x0000_i1060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4E0231">
      <w:pPr>
        <w:pStyle w:val="2"/>
      </w:pPr>
      <w:r>
        <w:t>Agentic Pipeline Section (Very Important)</w:t>
      </w:r>
    </w:p>
    <w:p w14:paraId="6EB702CA">
      <w:pPr>
        <w:pStyle w:val="85"/>
      </w:pPr>
      <w:r>
        <w:t>Most candidates will ignore this.</w:t>
      </w:r>
    </w:p>
    <w:p w14:paraId="7DF2FC49">
      <w:pPr>
        <w:pStyle w:val="85"/>
      </w:pPr>
      <w:r>
        <w:t>You should explain:</w:t>
      </w:r>
    </w:p>
    <w:p w14:paraId="6DC574ED">
      <w:pPr>
        <w:pStyle w:val="85"/>
      </w:pPr>
      <w:r>
        <w:t>Future automated system:</w:t>
      </w:r>
    </w:p>
    <w:p w14:paraId="4B23A467">
      <w:pPr>
        <w:pStyle w:val="47"/>
        <w:ind w:left="400"/>
        <w:rPr>
          <w:rStyle w:val="44"/>
        </w:rPr>
      </w:pPr>
      <w:r>
        <w:rPr>
          <w:rStyle w:val="44"/>
        </w:rPr>
        <w:t>Story Database</w:t>
      </w:r>
    </w:p>
    <w:p w14:paraId="3166EA72">
      <w:pPr>
        <w:pStyle w:val="47"/>
        <w:ind w:left="400"/>
        <w:rPr>
          <w:rStyle w:val="44"/>
        </w:rPr>
      </w:pPr>
      <w:r>
        <w:rPr>
          <w:rStyle w:val="44"/>
        </w:rPr>
        <w:t xml:space="preserve">      ↓</w:t>
      </w:r>
    </w:p>
    <w:p w14:paraId="543CE7E3">
      <w:pPr>
        <w:pStyle w:val="47"/>
        <w:ind w:left="400"/>
        <w:rPr>
          <w:rStyle w:val="44"/>
        </w:rPr>
      </w:pPr>
      <w:r>
        <w:rPr>
          <w:rStyle w:val="44"/>
        </w:rPr>
        <w:t>LLM Story Selector</w:t>
      </w:r>
    </w:p>
    <w:p w14:paraId="3F98CC74">
      <w:pPr>
        <w:pStyle w:val="47"/>
        <w:ind w:left="400"/>
        <w:rPr>
          <w:rStyle w:val="44"/>
        </w:rPr>
      </w:pPr>
      <w:r>
        <w:rPr>
          <w:rStyle w:val="44"/>
        </w:rPr>
        <w:t xml:space="preserve">      ↓</w:t>
      </w:r>
    </w:p>
    <w:p w14:paraId="63E84193">
      <w:pPr>
        <w:pStyle w:val="47"/>
        <w:ind w:left="400"/>
        <w:rPr>
          <w:rStyle w:val="44"/>
        </w:rPr>
      </w:pPr>
      <w:r>
        <w:rPr>
          <w:rStyle w:val="44"/>
        </w:rPr>
        <w:t>Viral Hook Generator</w:t>
      </w:r>
    </w:p>
    <w:p w14:paraId="60289086">
      <w:pPr>
        <w:pStyle w:val="47"/>
        <w:ind w:left="400"/>
        <w:rPr>
          <w:rStyle w:val="44"/>
        </w:rPr>
      </w:pPr>
      <w:r>
        <w:rPr>
          <w:rStyle w:val="44"/>
        </w:rPr>
        <w:t xml:space="preserve">      ↓</w:t>
      </w:r>
    </w:p>
    <w:p w14:paraId="0F3D42A5">
      <w:pPr>
        <w:pStyle w:val="47"/>
        <w:ind w:left="400"/>
        <w:rPr>
          <w:rStyle w:val="44"/>
        </w:rPr>
      </w:pPr>
      <w:r>
        <w:rPr>
          <w:rStyle w:val="44"/>
        </w:rPr>
        <w:t>Scene Generator</w:t>
      </w:r>
    </w:p>
    <w:p w14:paraId="3C325EE0">
      <w:pPr>
        <w:pStyle w:val="47"/>
        <w:ind w:left="400"/>
        <w:rPr>
          <w:rStyle w:val="44"/>
        </w:rPr>
      </w:pPr>
      <w:r>
        <w:rPr>
          <w:rStyle w:val="44"/>
        </w:rPr>
        <w:t xml:space="preserve">      ↓</w:t>
      </w:r>
    </w:p>
    <w:p w14:paraId="736E9449">
      <w:pPr>
        <w:pStyle w:val="47"/>
        <w:ind w:left="400"/>
        <w:rPr>
          <w:rStyle w:val="44"/>
        </w:rPr>
      </w:pPr>
      <w:r>
        <w:rPr>
          <w:rStyle w:val="44"/>
        </w:rPr>
        <w:t>Prompt Generator</w:t>
      </w:r>
    </w:p>
    <w:p w14:paraId="743B9759">
      <w:pPr>
        <w:pStyle w:val="47"/>
        <w:ind w:left="400"/>
        <w:rPr>
          <w:rStyle w:val="44"/>
        </w:rPr>
      </w:pPr>
      <w:r>
        <w:rPr>
          <w:rStyle w:val="44"/>
        </w:rPr>
        <w:t xml:space="preserve">      ↓</w:t>
      </w:r>
    </w:p>
    <w:p w14:paraId="2D2A21A7">
      <w:pPr>
        <w:pStyle w:val="47"/>
        <w:ind w:left="400"/>
        <w:rPr>
          <w:rStyle w:val="44"/>
        </w:rPr>
      </w:pPr>
      <w:r>
        <w:rPr>
          <w:rStyle w:val="44"/>
        </w:rPr>
        <w:t>Image Generator</w:t>
      </w:r>
    </w:p>
    <w:p w14:paraId="4459C1EF">
      <w:pPr>
        <w:pStyle w:val="47"/>
        <w:ind w:left="400"/>
        <w:rPr>
          <w:rStyle w:val="44"/>
        </w:rPr>
      </w:pPr>
      <w:r>
        <w:rPr>
          <w:rStyle w:val="44"/>
        </w:rPr>
        <w:t xml:space="preserve">      ↓</w:t>
      </w:r>
    </w:p>
    <w:p w14:paraId="4271C57E">
      <w:pPr>
        <w:pStyle w:val="47"/>
        <w:ind w:left="400"/>
        <w:rPr>
          <w:rStyle w:val="44"/>
        </w:rPr>
      </w:pPr>
      <w:r>
        <w:rPr>
          <w:rStyle w:val="44"/>
        </w:rPr>
        <w:t>Consistency Checker</w:t>
      </w:r>
    </w:p>
    <w:p w14:paraId="21B23A2F">
      <w:pPr>
        <w:pStyle w:val="47"/>
        <w:ind w:left="400"/>
        <w:rPr>
          <w:rStyle w:val="44"/>
        </w:rPr>
      </w:pPr>
      <w:r>
        <w:rPr>
          <w:rStyle w:val="44"/>
        </w:rPr>
        <w:t xml:space="preserve">      ↓</w:t>
      </w:r>
    </w:p>
    <w:p w14:paraId="4D6ED485">
      <w:pPr>
        <w:pStyle w:val="47"/>
        <w:ind w:left="400"/>
        <w:rPr>
          <w:rStyle w:val="44"/>
        </w:rPr>
      </w:pPr>
      <w:r>
        <w:rPr>
          <w:rStyle w:val="44"/>
        </w:rPr>
        <w:t>Video Generator</w:t>
      </w:r>
    </w:p>
    <w:p w14:paraId="2FDBDC0B">
      <w:pPr>
        <w:pStyle w:val="47"/>
        <w:ind w:left="400"/>
        <w:rPr>
          <w:rStyle w:val="44"/>
        </w:rPr>
      </w:pPr>
      <w:r>
        <w:rPr>
          <w:rStyle w:val="44"/>
        </w:rPr>
        <w:t xml:space="preserve">      ↓</w:t>
      </w:r>
    </w:p>
    <w:p w14:paraId="209550CA">
      <w:pPr>
        <w:pStyle w:val="47"/>
        <w:ind w:left="400"/>
        <w:rPr>
          <w:rStyle w:val="44"/>
        </w:rPr>
      </w:pPr>
      <w:r>
        <w:rPr>
          <w:rStyle w:val="44"/>
        </w:rPr>
        <w:t>Voiceover Generator</w:t>
      </w:r>
    </w:p>
    <w:p w14:paraId="1B49111A">
      <w:pPr>
        <w:pStyle w:val="47"/>
        <w:ind w:left="400"/>
        <w:rPr>
          <w:rStyle w:val="44"/>
        </w:rPr>
      </w:pPr>
      <w:r>
        <w:rPr>
          <w:rStyle w:val="44"/>
        </w:rPr>
        <w:t xml:space="preserve">      ↓</w:t>
      </w:r>
    </w:p>
    <w:p w14:paraId="5D21E35E">
      <w:pPr>
        <w:pStyle w:val="47"/>
        <w:ind w:left="400"/>
        <w:rPr>
          <w:rStyle w:val="44"/>
        </w:rPr>
      </w:pPr>
      <w:r>
        <w:rPr>
          <w:rStyle w:val="44"/>
        </w:rPr>
        <w:t>Caption Generator</w:t>
      </w:r>
    </w:p>
    <w:p w14:paraId="781C6D94">
      <w:pPr>
        <w:pStyle w:val="47"/>
        <w:ind w:left="400"/>
        <w:rPr>
          <w:rStyle w:val="44"/>
        </w:rPr>
      </w:pPr>
      <w:r>
        <w:rPr>
          <w:rStyle w:val="44"/>
        </w:rPr>
        <w:t xml:space="preserve">      ↓</w:t>
      </w:r>
    </w:p>
    <w:p w14:paraId="75A4BE33">
      <w:pPr>
        <w:pStyle w:val="47"/>
        <w:ind w:left="400"/>
        <w:rPr>
          <w:rStyle w:val="44"/>
        </w:rPr>
      </w:pPr>
      <w:r>
        <w:rPr>
          <w:rStyle w:val="44"/>
        </w:rPr>
        <w:t>Auto Editor</w:t>
      </w:r>
    </w:p>
    <w:p w14:paraId="4C2198E5">
      <w:pPr>
        <w:pStyle w:val="47"/>
        <w:ind w:left="400"/>
        <w:rPr>
          <w:rStyle w:val="44"/>
        </w:rPr>
      </w:pPr>
      <w:r>
        <w:rPr>
          <w:rStyle w:val="44"/>
        </w:rPr>
        <w:t xml:space="preserve">      ↓</w:t>
      </w:r>
    </w:p>
    <w:p w14:paraId="3FF37876">
      <w:pPr>
        <w:pStyle w:val="47"/>
        <w:ind w:left="400"/>
        <w:rPr>
          <w:rStyle w:val="44"/>
        </w:rPr>
      </w:pPr>
      <w:r>
        <w:rPr>
          <w:rStyle w:val="44"/>
        </w:rPr>
        <w:t>Final Reel</w:t>
      </w:r>
    </w:p>
    <w:p w14:paraId="7A611696">
      <w:pPr>
        <w:pStyle w:val="85"/>
      </w:pPr>
      <w:r>
        <w:t>Extra improvements:</w:t>
      </w:r>
    </w:p>
    <w:p w14:paraId="79AC82E2">
      <w:pPr>
        <w:pStyle w:val="85"/>
        <w:numPr>
          <w:ilvl w:val="0"/>
          <w:numId w:val="29"/>
        </w:numPr>
        <w:spacing w:before="100" w:beforeAutospacing="1" w:after="100" w:afterAutospacing="1"/>
      </w:pPr>
      <w:r>
        <w:t>Viral score prediction</w:t>
      </w:r>
    </w:p>
    <w:p w14:paraId="6A2604D2">
      <w:pPr>
        <w:pStyle w:val="85"/>
        <w:numPr>
          <w:ilvl w:val="0"/>
          <w:numId w:val="29"/>
        </w:numPr>
        <w:spacing w:before="100" w:beforeAutospacing="1" w:after="100" w:afterAutospacing="1"/>
      </w:pPr>
      <w:r>
        <w:t>Hook A/B testing</w:t>
      </w:r>
    </w:p>
    <w:p w14:paraId="4F93DBB5">
      <w:pPr>
        <w:pStyle w:val="85"/>
        <w:numPr>
          <w:ilvl w:val="0"/>
          <w:numId w:val="29"/>
        </w:numPr>
        <w:spacing w:before="100" w:beforeAutospacing="1" w:after="100" w:afterAutospacing="1"/>
      </w:pPr>
      <w:r>
        <w:t>Auto thumbnail generation</w:t>
      </w:r>
    </w:p>
    <w:p w14:paraId="76608C69">
      <w:pPr>
        <w:pStyle w:val="85"/>
        <w:numPr>
          <w:ilvl w:val="0"/>
          <w:numId w:val="29"/>
        </w:numPr>
        <w:spacing w:before="100" w:beforeAutospacing="1" w:after="100" w:afterAutospacing="1"/>
      </w:pPr>
      <w:r>
        <w:t>Auto caption generation</w:t>
      </w:r>
    </w:p>
    <w:p w14:paraId="70F79A4B">
      <w:pPr>
        <w:pStyle w:val="85"/>
        <w:numPr>
          <w:ilvl w:val="0"/>
          <w:numId w:val="29"/>
        </w:numPr>
        <w:spacing w:before="100" w:beforeAutospacing="1" w:after="100" w:afterAutospacing="1"/>
      </w:pPr>
      <w:r>
        <w:t>Auto hashtag generation</w:t>
      </w:r>
    </w:p>
    <w:p w14:paraId="65E71CB7">
      <w:pPr>
        <w:pStyle w:val="85"/>
        <w:numPr>
          <w:ilvl w:val="0"/>
          <w:numId w:val="29"/>
        </w:numPr>
        <w:spacing w:before="100" w:beforeAutospacing="1" w:after="100" w:afterAutospacing="1"/>
      </w:pPr>
      <w:r>
        <w:t>Multi-language generation</w:t>
      </w:r>
    </w:p>
    <w:p w14:paraId="6E4580DA">
      <w:pPr>
        <w:pStyle w:val="85"/>
      </w:pPr>
      <w:r>
        <w:t>This "agentic pipeline" thinking is likely worth almost as much as the videos themselves in the interview.</w:t>
      </w:r>
    </w:p>
    <w:p w14:paraId="7B6D2C5E">
      <w:r>
        <w:pict>
          <v:rect id="_x0000_i1061" o:spt="1" style="height:0.05pt;width:382.25pt;" fillcolor="#A0A0A0" filled="t" stroked="f" coordsize="21600,21600" o:hr="t" o:hrstd="t" o:hrpct="847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C180C">
      <w:pPr>
        <w:pStyle w:val="4"/>
      </w:pPr>
      <w:r>
        <w:t>For the sample steak/dumpster scene they provided</w:t>
      </w:r>
    </w:p>
    <w:p w14:paraId="50434E9D">
      <w:pPr>
        <w:pStyle w:val="85"/>
      </w:pPr>
      <w:r>
        <w:t xml:space="preserve">The scene is clearly designed as a </w:t>
      </w:r>
      <w:r>
        <w:rPr>
          <w:rStyle w:val="92"/>
        </w:rPr>
        <w:t>suspense/mystery reel</w:t>
      </w:r>
      <w:r>
        <w:t>. The best reel angle is not "restaurant operations" but:</w:t>
      </w:r>
    </w:p>
    <w:p w14:paraId="412BB719">
      <w:pPr>
        <w:pStyle w:val="85"/>
      </w:pPr>
      <w:r>
        <w:rPr>
          <w:rStyle w:val="92"/>
        </w:rPr>
        <w:t>Hook:</w:t>
      </w:r>
      <w:r>
        <w:t xml:space="preserve"> "Every night, this employee threw away a perfectly good $500 steak..."</w:t>
      </w:r>
    </w:p>
    <w:p w14:paraId="451C20A9">
      <w:pPr>
        <w:pStyle w:val="85"/>
      </w:pPr>
      <w:r>
        <w:rPr>
          <w:rStyle w:val="92"/>
        </w:rPr>
        <w:t>Middle:</w:t>
      </w:r>
      <w:r>
        <w:t xml:space="preserve"> Show the secret disposal repeatedly.</w:t>
      </w:r>
    </w:p>
    <w:p w14:paraId="631DC06B">
      <w:pPr>
        <w:pStyle w:val="85"/>
      </w:pPr>
      <w:r>
        <w:rPr>
          <w:rStyle w:val="92"/>
        </w:rPr>
        <w:t>Twist:</w:t>
      </w:r>
      <w:r>
        <w:t xml:space="preserve"> The steak wasn't stolen. It was evidence of a much bigger problem.</w:t>
      </w:r>
    </w:p>
    <w:p w14:paraId="076BBE96">
      <w:pPr>
        <w:pStyle w:val="85"/>
      </w:pPr>
      <w:r>
        <w:t>That structure creates curiosity, retention, and shareability—exactly what short-form algorithms reward.</w:t>
      </w:r>
    </w:p>
    <w:p w14:paraId="045B34C2">
      <w:pPr>
        <w:pStyle w:val="85"/>
      </w:pPr>
    </w:p>
    <w:p w14:paraId="396809A4">
      <w:pPr>
        <w:pStyle w:val="85"/>
      </w:pPr>
    </w:p>
    <w:p w14:paraId="1DC489B8">
      <w:pPr>
        <w:pStyle w:val="85"/>
      </w:pPr>
    </w:p>
    <w:p w14:paraId="7E6F6273">
      <w:pPr>
        <w:pStyle w:val="85"/>
      </w:pPr>
    </w:p>
    <w:p w14:paraId="1AE61071">
      <w:pPr>
        <w:pStyle w:val="2"/>
        <w:rPr>
          <w:lang w:val="en-IN" w:eastAsia="en-GB"/>
        </w:rPr>
      </w:pPr>
      <w:r>
        <w:t>Global Character Bible (Used In All Reels)</w:t>
      </w:r>
    </w:p>
    <w:p w14:paraId="07118A6F">
      <w:pPr>
        <w:numPr>
          <w:ilvl w:val="0"/>
          <w:numId w:val="30"/>
        </w:numPr>
        <w:spacing w:before="100" w:beforeAutospacing="1" w:after="100" w:afterAutospacing="1"/>
        <w:ind w:left="400" w:hanging="400"/>
      </w:pPr>
      <w:r>
        <w:t xml:space="preserve">Bob Campana </w:t>
      </w:r>
    </w:p>
    <w:p w14:paraId="46F86D76">
      <w:pPr>
        <w:numPr>
          <w:ilvl w:val="0"/>
          <w:numId w:val="30"/>
        </w:numPr>
        <w:spacing w:before="100" w:beforeAutospacing="1" w:after="100" w:afterAutospacing="1"/>
        <w:ind w:left="400" w:hanging="400"/>
      </w:pPr>
      <w:r>
        <w:t xml:space="preserve">Age: 21 </w:t>
      </w:r>
    </w:p>
    <w:p w14:paraId="438C16FE">
      <w:pPr>
        <w:numPr>
          <w:ilvl w:val="0"/>
          <w:numId w:val="30"/>
        </w:numPr>
        <w:spacing w:before="100" w:beforeAutospacing="1" w:after="100" w:afterAutospacing="1"/>
        <w:ind w:left="400" w:hanging="400"/>
      </w:pPr>
      <w:r>
        <w:t xml:space="preserve">Year: 1975 </w:t>
      </w:r>
    </w:p>
    <w:p w14:paraId="705AE0EB">
      <w:pPr>
        <w:numPr>
          <w:ilvl w:val="0"/>
          <w:numId w:val="30"/>
        </w:numPr>
        <w:spacing w:before="100" w:beforeAutospacing="1" w:after="100" w:afterAutospacing="1"/>
        <w:ind w:left="400" w:hanging="400"/>
      </w:pPr>
      <w:r>
        <w:t xml:space="preserve">Thin backpacker </w:t>
      </w:r>
    </w:p>
    <w:p w14:paraId="69737E9F">
      <w:pPr>
        <w:numPr>
          <w:ilvl w:val="0"/>
          <w:numId w:val="30"/>
        </w:numPr>
        <w:spacing w:before="100" w:beforeAutospacing="1" w:after="100" w:afterAutospacing="1"/>
        <w:ind w:left="400" w:hanging="400"/>
      </w:pPr>
      <w:r>
        <w:t xml:space="preserve">Same face as uploaded reference </w:t>
      </w:r>
    </w:p>
    <w:p w14:paraId="0ECD7F25">
      <w:pPr>
        <w:numPr>
          <w:ilvl w:val="0"/>
          <w:numId w:val="30"/>
        </w:numPr>
        <w:spacing w:before="100" w:beforeAutospacing="1" w:after="100" w:afterAutospacing="1"/>
        <w:ind w:left="400" w:hanging="400"/>
      </w:pPr>
      <w:r>
        <w:t xml:space="preserve">Medium-length 1970s hair </w:t>
      </w:r>
    </w:p>
    <w:p w14:paraId="7C9358B3">
      <w:pPr>
        <w:numPr>
          <w:ilvl w:val="0"/>
          <w:numId w:val="30"/>
        </w:numPr>
        <w:spacing w:before="100" w:beforeAutospacing="1" w:after="100" w:afterAutospacing="1"/>
        <w:ind w:left="400" w:hanging="400"/>
      </w:pPr>
      <w:r>
        <w:t xml:space="preserve">Travel-worn clothing </w:t>
      </w:r>
    </w:p>
    <w:p w14:paraId="3BBEB5F3">
      <w:pPr>
        <w:numPr>
          <w:ilvl w:val="0"/>
          <w:numId w:val="30"/>
        </w:numPr>
        <w:spacing w:before="100" w:beforeAutospacing="1" w:after="100" w:afterAutospacing="1"/>
        <w:ind w:left="400" w:hanging="400"/>
      </w:pPr>
      <w:r>
        <w:t xml:space="preserve">Brown backpack </w:t>
      </w:r>
    </w:p>
    <w:p w14:paraId="1E570CE9">
      <w:pPr>
        <w:numPr>
          <w:ilvl w:val="0"/>
          <w:numId w:val="30"/>
        </w:numPr>
        <w:spacing w:before="100" w:beforeAutospacing="1" w:after="100" w:afterAutospacing="1"/>
        <w:ind w:left="400" w:hanging="400"/>
      </w:pPr>
      <w:r>
        <w:t xml:space="preserve">Documentary cinematic realism </w:t>
      </w:r>
    </w:p>
    <w:p w14:paraId="0C971420">
      <w:pPr>
        <w:numPr>
          <w:ilvl w:val="0"/>
          <w:numId w:val="30"/>
        </w:numPr>
        <w:spacing w:before="100" w:beforeAutospacing="1" w:after="100" w:afterAutospacing="1"/>
        <w:ind w:left="400" w:hanging="400"/>
      </w:pPr>
      <w:r>
        <w:t xml:space="preserve">Kodak 1970s travel photography look </w:t>
      </w:r>
    </w:p>
    <w:p w14:paraId="1AEBBC0F">
      <w:pPr>
        <w:numPr>
          <w:ilvl w:val="0"/>
          <w:numId w:val="30"/>
        </w:numPr>
        <w:spacing w:before="100" w:beforeAutospacing="1" w:after="100" w:afterAutospacing="1"/>
        <w:ind w:left="400" w:hanging="400"/>
      </w:pPr>
      <w:r>
        <w:t>Consistent face, eyes, jawline, nose, hairstyle across all scenes</w:t>
      </w:r>
    </w:p>
    <w:p w14:paraId="11E302BE">
      <w:pPr>
        <w:pStyle w:val="85"/>
      </w:pPr>
    </w:p>
    <w:p w14:paraId="7A5DFABB">
      <w:pPr>
        <w:pStyle w:val="85"/>
      </w:pPr>
    </w:p>
    <w:p w14:paraId="6421EF0F">
      <w:pPr>
        <w:pStyle w:val="85"/>
      </w:pPr>
      <w:r>
        <w:t>REEL-1</w:t>
      </w:r>
    </w:p>
    <w:p w14:paraId="2F563E70">
      <w:pPr>
        <w:pStyle w:val="85"/>
      </w:pPr>
    </w:p>
    <w:p w14:paraId="73CF5051">
      <w:pPr>
        <w:pStyle w:val="85"/>
        <w:numPr>
          <w:ilvl w:val="0"/>
          <w:numId w:val="31"/>
        </w:numPr>
      </w:pPr>
      <w:r>
        <w:t xml:space="preserve">The ticket around the world </w:t>
      </w:r>
    </w:p>
    <w:p w14:paraId="2A10C141">
      <w:pPr>
        <w:pStyle w:val="85"/>
        <w:numPr>
          <w:ilvl w:val="0"/>
          <w:numId w:val="31"/>
        </w:numPr>
      </w:pPr>
      <w:r>
        <w:t xml:space="preserve">Introduce Bob and the adventure </w:t>
      </w:r>
    </w:p>
    <w:p w14:paraId="28CD1BF3">
      <w:pPr>
        <w:pStyle w:val="85"/>
        <w:numPr>
          <w:ilvl w:val="0"/>
          <w:numId w:val="31"/>
        </w:numPr>
      </w:pPr>
      <w:r>
        <w:t>“At 21 he spent everything on a ticket around the world”</w:t>
      </w:r>
    </w:p>
    <w:p w14:paraId="47A1A8EE">
      <w:pPr>
        <w:pStyle w:val="85"/>
      </w:pPr>
    </w:p>
    <w:p w14:paraId="1C46C65F">
      <w:pPr>
        <w:pStyle w:val="85"/>
      </w:pPr>
      <w:r>
        <w:t>SCENES:</w:t>
      </w:r>
    </w:p>
    <w:p w14:paraId="19413ABB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>Sierra Nevada hometown</w:t>
      </w:r>
    </w:p>
    <w:p w14:paraId="7676D479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Small American town </w:t>
      </w:r>
    </w:p>
    <w:p w14:paraId="47C21D2B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>Young Bob looking toward horizon</w:t>
      </w:r>
    </w:p>
    <w:p w14:paraId="25944DCF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</w:p>
    <w:p w14:paraId="10D21AE5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>Pan Am ticket</w:t>
      </w:r>
    </w:p>
    <w:p w14:paraId="675E88A6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Close-up </w:t>
      </w:r>
    </w:p>
    <w:p w14:paraId="30AD30C2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 xml:space="preserve">Around-the-world ticket </w:t>
      </w:r>
    </w:p>
    <w:p w14:paraId="001DF08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  <w:t>Traveler's checks</w:t>
      </w:r>
    </w:p>
    <w:p w14:paraId="31AC1F68">
      <w:pPr>
        <w:spacing w:before="100" w:beforeAutospacing="1" w:after="100" w:afterAutospacing="1"/>
        <w:ind w:left="720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</w:p>
    <w:p w14:paraId="75AB3B70">
      <w:pPr>
        <w:spacing w:before="100" w:beforeAutospacing="1" w:after="100" w:afterAutospacing="1"/>
        <w:ind w:left="720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</w:p>
    <w:p w14:paraId="17A1CA08">
      <w:pPr>
        <w:pStyle w:val="85"/>
      </w:pPr>
      <w:r>
        <w:t>Packing</w:t>
      </w:r>
    </w:p>
    <w:p w14:paraId="34D05DF7">
      <w:pPr>
        <w:numPr>
          <w:ilvl w:val="0"/>
          <w:numId w:val="34"/>
        </w:numPr>
        <w:spacing w:before="100" w:beforeAutospacing="1" w:after="100" w:afterAutospacing="1"/>
        <w:ind w:left="400" w:hanging="400"/>
      </w:pPr>
      <w:r>
        <w:t xml:space="preserve">Backpack </w:t>
      </w:r>
    </w:p>
    <w:p w14:paraId="38B19265">
      <w:pPr>
        <w:numPr>
          <w:ilvl w:val="0"/>
          <w:numId w:val="34"/>
        </w:numPr>
        <w:spacing w:before="100" w:beforeAutospacing="1" w:after="100" w:afterAutospacing="1"/>
        <w:ind w:left="400" w:hanging="400"/>
      </w:pPr>
      <w:r>
        <w:t xml:space="preserve">Money belt </w:t>
      </w:r>
    </w:p>
    <w:p w14:paraId="26A9F86A">
      <w:pPr>
        <w:numPr>
          <w:ilvl w:val="0"/>
          <w:numId w:val="34"/>
        </w:numPr>
        <w:spacing w:before="100" w:beforeAutospacing="1" w:after="100" w:afterAutospacing="1"/>
        <w:ind w:left="400" w:hanging="400"/>
      </w:pPr>
      <w:r>
        <w:t xml:space="preserve">Travel preparation </w:t>
      </w:r>
    </w:p>
    <w:p w14:paraId="33DB432E">
      <w:pPr>
        <w:spacing w:before="100" w:beforeAutospacing="1" w:after="100" w:afterAutospacing="1"/>
        <w:ind w:left="400"/>
      </w:pPr>
    </w:p>
    <w:p w14:paraId="61ABCC54">
      <w:pPr>
        <w:pStyle w:val="85"/>
      </w:pPr>
      <w:r>
        <w:t>Airport departure</w:t>
      </w:r>
    </w:p>
    <w:p w14:paraId="16CA99D8">
      <w:pPr>
        <w:numPr>
          <w:ilvl w:val="0"/>
          <w:numId w:val="35"/>
        </w:numPr>
        <w:spacing w:before="100" w:beforeAutospacing="1" w:after="100" w:afterAutospacing="1"/>
        <w:ind w:left="800" w:hanging="400"/>
      </w:pPr>
      <w:r>
        <w:t xml:space="preserve">1975 airport </w:t>
      </w:r>
    </w:p>
    <w:p w14:paraId="4CE363A4">
      <w:pPr>
        <w:numPr>
          <w:ilvl w:val="0"/>
          <w:numId w:val="35"/>
        </w:numPr>
        <w:spacing w:before="100" w:beforeAutospacing="1" w:after="100" w:afterAutospacing="1"/>
        <w:ind w:left="800" w:hanging="400"/>
      </w:pPr>
      <w:r>
        <w:t xml:space="preserve">Pan Am airplane </w:t>
      </w:r>
    </w:p>
    <w:p w14:paraId="42FF89D2">
      <w:pPr>
        <w:spacing w:before="100" w:beforeAutospacing="1" w:after="100" w:afterAutospacing="1"/>
        <w:ind w:left="800"/>
      </w:pPr>
    </w:p>
    <w:p w14:paraId="4A7275F3">
      <w:pPr>
        <w:pStyle w:val="85"/>
      </w:pPr>
      <w:r>
        <w:t>Arrival in Jakarta</w:t>
      </w:r>
    </w:p>
    <w:p w14:paraId="2423D048">
      <w:pPr>
        <w:numPr>
          <w:ilvl w:val="0"/>
          <w:numId w:val="36"/>
        </w:numPr>
        <w:spacing w:before="100" w:beforeAutospacing="1" w:after="100" w:afterAutospacing="1"/>
        <w:ind w:hanging="400"/>
      </w:pPr>
      <w:r>
        <w:t xml:space="preserve">Tropical atmosphere </w:t>
      </w:r>
    </w:p>
    <w:p w14:paraId="0CFA2E4E">
      <w:pPr>
        <w:numPr>
          <w:ilvl w:val="0"/>
          <w:numId w:val="36"/>
        </w:numPr>
        <w:spacing w:before="100" w:beforeAutospacing="1" w:after="100" w:afterAutospacing="1"/>
        <w:ind w:hanging="400"/>
      </w:pPr>
      <w:r>
        <w:t xml:space="preserve">First arrival </w:t>
      </w:r>
    </w:p>
    <w:p w14:paraId="0A59AC11">
      <w:pPr>
        <w:pStyle w:val="85"/>
      </w:pPr>
    </w:p>
    <w:p w14:paraId="48043366">
      <w:pPr>
        <w:pStyle w:val="85"/>
      </w:pPr>
      <w:r>
        <w:t>Luxury mansion</w:t>
      </w:r>
    </w:p>
    <w:p w14:paraId="6434A83E">
      <w:pPr>
        <w:numPr>
          <w:ilvl w:val="0"/>
          <w:numId w:val="37"/>
        </w:numPr>
        <w:spacing w:before="100" w:beforeAutospacing="1" w:after="100" w:afterAutospacing="1"/>
        <w:ind w:left="1600" w:hanging="400"/>
      </w:pPr>
      <w:r>
        <w:t xml:space="preserve">Wealthy executive </w:t>
      </w:r>
    </w:p>
    <w:p w14:paraId="53274AB5">
      <w:pPr>
        <w:numPr>
          <w:ilvl w:val="0"/>
          <w:numId w:val="37"/>
        </w:numPr>
        <w:spacing w:before="100" w:beforeAutospacing="1" w:after="100" w:afterAutospacing="1"/>
        <w:ind w:left="1600" w:hanging="400"/>
      </w:pPr>
      <w:r>
        <w:t xml:space="preserve">High walls </w:t>
      </w:r>
    </w:p>
    <w:p w14:paraId="2569E915">
      <w:pPr>
        <w:numPr>
          <w:ilvl w:val="0"/>
          <w:numId w:val="37"/>
        </w:numPr>
        <w:spacing w:before="100" w:beforeAutospacing="1" w:after="100" w:afterAutospacing="1"/>
        <w:ind w:left="1600" w:hanging="400"/>
      </w:pPr>
      <w:r>
        <w:t xml:space="preserve">Armed guards </w:t>
      </w:r>
    </w:p>
    <w:p w14:paraId="5C597CBC">
      <w:pPr>
        <w:pStyle w:val="85"/>
      </w:pPr>
    </w:p>
    <w:p w14:paraId="34FBA38A">
      <w:pPr>
        <w:pStyle w:val="85"/>
      </w:pPr>
      <w:r>
        <w:t>Decision moment</w:t>
      </w:r>
    </w:p>
    <w:p w14:paraId="34BDAA25">
      <w:pPr>
        <w:numPr>
          <w:ilvl w:val="0"/>
          <w:numId w:val="38"/>
        </w:numPr>
        <w:spacing w:before="100" w:beforeAutospacing="1" w:after="100" w:afterAutospacing="1"/>
        <w:ind w:left="2000" w:hanging="400"/>
      </w:pPr>
      <w:r>
        <w:t xml:space="preserve">Bob looking outside gates </w:t>
      </w:r>
    </w:p>
    <w:p w14:paraId="6B350C14">
      <w:pPr>
        <w:numPr>
          <w:ilvl w:val="0"/>
          <w:numId w:val="38"/>
        </w:numPr>
        <w:spacing w:before="100" w:beforeAutospacing="1" w:after="100" w:afterAutospacing="1"/>
        <w:ind w:left="2000" w:hanging="400"/>
      </w:pPr>
      <w:r>
        <w:t xml:space="preserve">Wants authentic experience </w:t>
      </w:r>
    </w:p>
    <w:p w14:paraId="1970662C">
      <w:pPr>
        <w:pStyle w:val="85"/>
      </w:pPr>
      <w:r>
        <w:t>Walking away</w:t>
      </w:r>
    </w:p>
    <w:p w14:paraId="080C665A">
      <w:pPr>
        <w:numPr>
          <w:ilvl w:val="0"/>
          <w:numId w:val="39"/>
        </w:numPr>
        <w:spacing w:before="100" w:beforeAutospacing="1" w:after="100" w:afterAutospacing="1"/>
        <w:ind w:left="400" w:hanging="400"/>
      </w:pPr>
      <w:r>
        <w:t xml:space="preserve">Backpack on shoulder </w:t>
      </w:r>
    </w:p>
    <w:p w14:paraId="5EBF3F4B">
      <w:pPr>
        <w:numPr>
          <w:ilvl w:val="0"/>
          <w:numId w:val="39"/>
        </w:numPr>
        <w:spacing w:before="100" w:beforeAutospacing="1" w:after="100" w:afterAutospacing="1"/>
        <w:ind w:left="400" w:hanging="400"/>
      </w:pPr>
      <w:r>
        <w:t xml:space="preserve">Leaving luxury </w:t>
      </w:r>
    </w:p>
    <w:p w14:paraId="27B40E7E">
      <w:pPr>
        <w:pStyle w:val="85"/>
      </w:pPr>
    </w:p>
    <w:p w14:paraId="32FDC0F0">
      <w:pPr>
        <w:pStyle w:val="85"/>
      </w:pPr>
      <w:r>
        <w:t xml:space="preserve">Note: </w:t>
      </w:r>
    </w:p>
    <w:p w14:paraId="1FD70DC8">
      <w:pPr>
        <w:pStyle w:val="85"/>
      </w:pPr>
      <w:r>
        <w:t>"The next morning he disappeared into rural Southeast Asia."</w:t>
      </w:r>
    </w:p>
    <w:p w14:paraId="1DFAAC05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</w:p>
    <w:p w14:paraId="4414CCF3">
      <w:pPr>
        <w:spacing w:before="100" w:beforeAutospacing="1" w:after="100" w:afterAutospacing="1"/>
        <w:rPr>
          <w:rFonts w:ascii="Times New Roman" w:hAnsi="Times New Roman" w:eastAsia="Times New Roman" w:cs="Times New Roman"/>
          <w:sz w:val="24"/>
          <w:szCs w:val="24"/>
          <w:lang w:val="en-IN" w:eastAsia="en-GB"/>
        </w:rPr>
      </w:pPr>
    </w:p>
    <w:p w14:paraId="631A86CD">
      <w:pPr>
        <w:pStyle w:val="85"/>
        <w:ind w:left="1440"/>
      </w:pPr>
    </w:p>
    <w:p w14:paraId="01C40276"/>
    <w:sectPr>
      <w:pgSz w:w="11906" w:h="16838"/>
      <w:pgMar w:top="1440" w:right="1800" w:bottom="1440" w:left="1800" w:header="720" w:footer="720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mHei">
    <w:altName w:val="SimSun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3951CE2"/>
    <w:multiLevelType w:val="multilevel"/>
    <w:tmpl w:val="03951C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07964477"/>
    <w:multiLevelType w:val="multilevel"/>
    <w:tmpl w:val="0796447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84B5A48"/>
    <w:multiLevelType w:val="multilevel"/>
    <w:tmpl w:val="084B5A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0DA821D9"/>
    <w:multiLevelType w:val="multilevel"/>
    <w:tmpl w:val="0DA82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0E770C78"/>
    <w:multiLevelType w:val="multilevel"/>
    <w:tmpl w:val="0E770C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05005D7"/>
    <w:multiLevelType w:val="multilevel"/>
    <w:tmpl w:val="10500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1B250B41"/>
    <w:multiLevelType w:val="multilevel"/>
    <w:tmpl w:val="1B250B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0F50C7D"/>
    <w:multiLevelType w:val="multilevel"/>
    <w:tmpl w:val="20F50C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226416C8"/>
    <w:multiLevelType w:val="multilevel"/>
    <w:tmpl w:val="226416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27081890"/>
    <w:multiLevelType w:val="multilevel"/>
    <w:tmpl w:val="27081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78E20A5"/>
    <w:multiLevelType w:val="multilevel"/>
    <w:tmpl w:val="278E20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29414F95"/>
    <w:multiLevelType w:val="multilevel"/>
    <w:tmpl w:val="29414F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5554B4B"/>
    <w:multiLevelType w:val="multilevel"/>
    <w:tmpl w:val="35554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DC45B8A"/>
    <w:multiLevelType w:val="multilevel"/>
    <w:tmpl w:val="3DC45B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EC00114"/>
    <w:multiLevelType w:val="multilevel"/>
    <w:tmpl w:val="3EC001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0832737"/>
    <w:multiLevelType w:val="multilevel"/>
    <w:tmpl w:val="40832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423646B3"/>
    <w:multiLevelType w:val="multilevel"/>
    <w:tmpl w:val="42364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2A741D2"/>
    <w:multiLevelType w:val="multilevel"/>
    <w:tmpl w:val="42A741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8216F90"/>
    <w:multiLevelType w:val="multilevel"/>
    <w:tmpl w:val="48216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9DF3993"/>
    <w:multiLevelType w:val="multilevel"/>
    <w:tmpl w:val="49DF39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4D376B61"/>
    <w:multiLevelType w:val="multilevel"/>
    <w:tmpl w:val="4D376B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580B5E1A"/>
    <w:multiLevelType w:val="multilevel"/>
    <w:tmpl w:val="580B5E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631B514B"/>
    <w:multiLevelType w:val="multilevel"/>
    <w:tmpl w:val="631B51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67092486"/>
    <w:multiLevelType w:val="multilevel"/>
    <w:tmpl w:val="670924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1D26243"/>
    <w:multiLevelType w:val="multilevel"/>
    <w:tmpl w:val="71D262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72C422DC"/>
    <w:multiLevelType w:val="multilevel"/>
    <w:tmpl w:val="72C422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755504C5"/>
    <w:multiLevelType w:val="multilevel"/>
    <w:tmpl w:val="75550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7A6C5563"/>
    <w:multiLevelType w:val="multilevel"/>
    <w:tmpl w:val="7A6C5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7A7C3DF3"/>
    <w:multiLevelType w:val="multilevel"/>
    <w:tmpl w:val="7A7C3D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36"/>
  </w:num>
  <w:num w:numId="12">
    <w:abstractNumId w:val="10"/>
  </w:num>
  <w:num w:numId="13">
    <w:abstractNumId w:val="16"/>
  </w:num>
  <w:num w:numId="14">
    <w:abstractNumId w:val="23"/>
  </w:num>
  <w:num w:numId="15">
    <w:abstractNumId w:val="30"/>
  </w:num>
  <w:num w:numId="16">
    <w:abstractNumId w:val="33"/>
  </w:num>
  <w:num w:numId="17">
    <w:abstractNumId w:val="31"/>
  </w:num>
  <w:num w:numId="18">
    <w:abstractNumId w:val="24"/>
  </w:num>
  <w:num w:numId="19">
    <w:abstractNumId w:val="37"/>
  </w:num>
  <w:num w:numId="20">
    <w:abstractNumId w:val="18"/>
  </w:num>
  <w:num w:numId="21">
    <w:abstractNumId w:val="20"/>
  </w:num>
  <w:num w:numId="22">
    <w:abstractNumId w:val="34"/>
  </w:num>
  <w:num w:numId="23">
    <w:abstractNumId w:val="38"/>
  </w:num>
  <w:num w:numId="24">
    <w:abstractNumId w:val="14"/>
  </w:num>
  <w:num w:numId="25">
    <w:abstractNumId w:val="29"/>
  </w:num>
  <w:num w:numId="26">
    <w:abstractNumId w:val="32"/>
  </w:num>
  <w:num w:numId="27">
    <w:abstractNumId w:val="21"/>
  </w:num>
  <w:num w:numId="28">
    <w:abstractNumId w:val="35"/>
  </w:num>
  <w:num w:numId="29">
    <w:abstractNumId w:val="22"/>
  </w:num>
  <w:num w:numId="30">
    <w:abstractNumId w:val="17"/>
  </w:num>
  <w:num w:numId="31">
    <w:abstractNumId w:val="11"/>
  </w:num>
  <w:num w:numId="32">
    <w:abstractNumId w:val="26"/>
  </w:num>
  <w:num w:numId="33">
    <w:abstractNumId w:val="25"/>
  </w:num>
  <w:num w:numId="34">
    <w:abstractNumId w:val="27"/>
  </w:num>
  <w:num w:numId="35">
    <w:abstractNumId w:val="15"/>
  </w:num>
  <w:num w:numId="36">
    <w:abstractNumId w:val="28"/>
  </w:num>
  <w:num w:numId="37">
    <w:abstractNumId w:val="13"/>
  </w:num>
  <w:num w:numId="38">
    <w:abstractNumId w:val="12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3E7759"/>
    <w:rsid w:val="00414627"/>
    <w:rsid w:val="00425D63"/>
    <w:rsid w:val="00461CF9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0870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9E1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446CA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7400"/>
    <w:rsid w:val="0FC07764"/>
    <w:rsid w:val="11F86147"/>
    <w:rsid w:val="23F21B76"/>
    <w:rsid w:val="459D5EDD"/>
    <w:rsid w:val="45CA129C"/>
    <w:rsid w:val="49AC5F6D"/>
    <w:rsid w:val="49D74274"/>
    <w:rsid w:val="4D3A507C"/>
    <w:rsid w:val="54EF3267"/>
    <w:rsid w:val="5869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uiPriority w:val="0"/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99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link w:val="249"/>
    <w:uiPriority w:val="99"/>
    <w:rPr>
      <w:rFonts w:ascii="Courier New" w:hAnsi="Courier New" w:cs="Courier New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99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22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="200"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TML Preformatted Char"/>
    <w:basedOn w:val="11"/>
    <w:link w:val="47"/>
    <w:qFormat/>
    <w:uiPriority w:val="99"/>
    <w:rPr>
      <w:rFonts w:ascii="Courier New" w:hAnsi="Courier New" w:cs="Courier New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604</Words>
  <Characters>3047</Characters>
  <Lines>80</Lines>
  <Paragraphs>22</Paragraphs>
  <TotalTime>32</TotalTime>
  <ScaleCrop>false</ScaleCrop>
  <LinksUpToDate>false</LinksUpToDate>
  <CharactersWithSpaces>3588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2021-04-16T13:07:00Z</dcterms:created>
  <dc:creator>Pranjal Sinha</dc:creator>
  <cp:lastModifiedBy>Pranjal Sinha</cp:lastModifiedBy>
  <dcterms:modified xsi:type="dcterms:W3CDTF">2026-06-11T08:14:56Z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eyJoZGlkIjoiYjRlZDFiYWY0YjhiZWI1OGI3OWNkYWJjNDMzMTc1OTUiLCJ1c2VySWQiOiI1NjcxMjMyNjUzMzgifQ==</vt:lpwstr>
  </property>
  <property fmtid="{D5CDD505-2E9C-101B-9397-08002B2CF9AE}" pid="4" name="ICV">
    <vt:lpwstr>4E8A2096A8114476867BC4622B84972A_12</vt:lpwstr>
  </property>
</Properties>
</file>