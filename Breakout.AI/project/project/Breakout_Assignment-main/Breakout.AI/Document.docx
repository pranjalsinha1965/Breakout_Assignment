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55462">
      <w:pPr>
        <w:numPr>
          <w:ilvl w:val="0"/>
          <w:numId w:val="11"/>
        </w:numPr>
        <w:rPr>
          <w:rFonts w:hint="default"/>
          <w:lang w:val="en-US"/>
        </w:rPr>
      </w:pPr>
      <w:r>
        <w:rPr>
          <w:rFonts w:hint="default"/>
          <w:lang w:val="en-US"/>
        </w:rPr>
        <w:t>Tell me about your favorite project(anything works). I want you to enlighten me around:</w:t>
      </w:r>
    </w:p>
    <w:p w14:paraId="421AD519">
      <w:pPr>
        <w:numPr>
          <w:ilvl w:val="1"/>
          <w:numId w:val="11"/>
        </w:numPr>
        <w:ind w:left="840" w:leftChars="0" w:hanging="420" w:firstLineChars="0"/>
        <w:rPr>
          <w:rFonts w:hint="default"/>
          <w:lang w:val="en-US"/>
        </w:rPr>
      </w:pPr>
      <w:r>
        <w:rPr>
          <w:rFonts w:hint="default"/>
          <w:lang w:val="en-US"/>
        </w:rPr>
        <w:t>What was the situation that required a solution which led to your project about?</w:t>
      </w:r>
    </w:p>
    <w:p w14:paraId="45B95313">
      <w:pPr>
        <w:numPr>
          <w:ilvl w:val="1"/>
          <w:numId w:val="11"/>
        </w:numPr>
        <w:ind w:left="840" w:leftChars="0" w:hanging="420" w:firstLineChars="0"/>
        <w:rPr>
          <w:rFonts w:hint="default"/>
          <w:lang w:val="en-US"/>
        </w:rPr>
      </w:pPr>
      <w:r>
        <w:rPr>
          <w:rFonts w:hint="default"/>
          <w:lang w:val="en-US"/>
        </w:rPr>
        <w:t>What questions did you formulate to solve this situation?</w:t>
      </w:r>
    </w:p>
    <w:p w14:paraId="7B4FB254">
      <w:pPr>
        <w:numPr>
          <w:ilvl w:val="1"/>
          <w:numId w:val="11"/>
        </w:numPr>
        <w:ind w:left="840" w:leftChars="0" w:hanging="420" w:firstLineChars="0"/>
        <w:rPr>
          <w:rFonts w:hint="default"/>
          <w:lang w:val="en-US"/>
        </w:rPr>
      </w:pPr>
      <w:r>
        <w:rPr>
          <w:rFonts w:hint="default"/>
          <w:lang w:val="en-US"/>
        </w:rPr>
        <w:t>What actions did you undertake as part of answering these questions?</w:t>
      </w:r>
    </w:p>
    <w:p w14:paraId="6246BDA5">
      <w:pPr>
        <w:numPr>
          <w:ilvl w:val="1"/>
          <w:numId w:val="11"/>
        </w:numPr>
        <w:ind w:left="840" w:leftChars="0" w:hanging="420" w:firstLineChars="0"/>
        <w:rPr>
          <w:rFonts w:hint="default"/>
          <w:lang w:val="en-US"/>
        </w:rPr>
      </w:pPr>
      <w:r>
        <w:rPr>
          <w:rFonts w:hint="default"/>
          <w:lang w:val="en-US"/>
        </w:rPr>
        <w:t>What were your observations and conclusions?</w:t>
      </w:r>
    </w:p>
    <w:p w14:paraId="051EAEE3">
      <w:pPr>
        <w:numPr>
          <w:ilvl w:val="0"/>
          <w:numId w:val="0"/>
        </w:numPr>
        <w:rPr>
          <w:rFonts w:hint="default"/>
          <w:lang w:val="en-US"/>
        </w:rPr>
      </w:pPr>
    </w:p>
    <w:p w14:paraId="7A218509">
      <w:pPr>
        <w:numPr>
          <w:ilvl w:val="0"/>
          <w:numId w:val="0"/>
        </w:numPr>
        <w:rPr>
          <w:rFonts w:hint="default"/>
          <w:lang w:val="en-US"/>
        </w:rPr>
      </w:pPr>
    </w:p>
    <w:p w14:paraId="06B0EA6F">
      <w:pPr>
        <w:numPr>
          <w:ilvl w:val="0"/>
          <w:numId w:val="0"/>
        </w:numPr>
        <w:rPr>
          <w:rFonts w:hint="default"/>
          <w:lang w:val="en-US"/>
        </w:rPr>
      </w:pPr>
    </w:p>
    <w:p w14:paraId="7EC09C57">
      <w:pPr>
        <w:numPr>
          <w:ilvl w:val="0"/>
          <w:numId w:val="0"/>
        </w:numPr>
        <w:rPr>
          <w:rFonts w:hint="default"/>
          <w:lang w:val="en-US"/>
        </w:rPr>
      </w:pPr>
    </w:p>
    <w:p w14:paraId="38FBA85D">
      <w:pPr>
        <w:numPr>
          <w:ilvl w:val="0"/>
          <w:numId w:val="0"/>
        </w:numPr>
        <w:rPr>
          <w:rFonts w:hint="default"/>
          <w:lang w:val="en-US"/>
        </w:rPr>
      </w:pPr>
    </w:p>
    <w:p w14:paraId="127251D4">
      <w:pPr>
        <w:numPr>
          <w:ilvl w:val="0"/>
          <w:numId w:val="0"/>
        </w:numPr>
        <w:rPr>
          <w:rFonts w:hint="default"/>
          <w:lang w:val="en-US"/>
        </w:rPr>
      </w:pPr>
    </w:p>
    <w:p w14:paraId="3D63679D">
      <w:pPr>
        <w:numPr>
          <w:ilvl w:val="0"/>
          <w:numId w:val="0"/>
        </w:numPr>
        <w:rPr>
          <w:rFonts w:hint="default"/>
          <w:lang w:val="en-US"/>
        </w:rPr>
      </w:pPr>
    </w:p>
    <w:p w14:paraId="0E60B88C">
      <w:pPr>
        <w:numPr>
          <w:ilvl w:val="0"/>
          <w:numId w:val="0"/>
        </w:numPr>
        <w:rPr>
          <w:rFonts w:hint="default"/>
          <w:lang w:val="en-US"/>
        </w:rPr>
      </w:pPr>
    </w:p>
    <w:p w14:paraId="7D9CD385">
      <w:pPr>
        <w:numPr>
          <w:ilvl w:val="0"/>
          <w:numId w:val="0"/>
        </w:numPr>
        <w:rPr>
          <w:rFonts w:hint="default"/>
          <w:lang w:val="en-US"/>
        </w:rPr>
      </w:pPr>
    </w:p>
    <w:p w14:paraId="62FC2223">
      <w:pPr>
        <w:numPr>
          <w:ilvl w:val="0"/>
          <w:numId w:val="0"/>
        </w:numPr>
        <w:rPr>
          <w:rFonts w:hint="default"/>
          <w:lang w:val="en-US"/>
        </w:rPr>
      </w:pPr>
    </w:p>
    <w:p w14:paraId="560F97C2">
      <w:pPr>
        <w:numPr>
          <w:ilvl w:val="0"/>
          <w:numId w:val="0"/>
        </w:numPr>
        <w:rPr>
          <w:rFonts w:hint="default"/>
          <w:lang w:val="en-US"/>
        </w:rPr>
      </w:pPr>
    </w:p>
    <w:p w14:paraId="648CF0D5">
      <w:pPr>
        <w:numPr>
          <w:ilvl w:val="0"/>
          <w:numId w:val="0"/>
        </w:numPr>
        <w:rPr>
          <w:rFonts w:hint="default"/>
          <w:lang w:val="en-US"/>
        </w:rPr>
      </w:pPr>
    </w:p>
    <w:p w14:paraId="541B6C82">
      <w:pPr>
        <w:numPr>
          <w:ilvl w:val="0"/>
          <w:numId w:val="0"/>
        </w:numPr>
        <w:rPr>
          <w:rFonts w:hint="default"/>
          <w:lang w:val="en-US"/>
        </w:rPr>
      </w:pPr>
    </w:p>
    <w:p w14:paraId="44E69DC7">
      <w:pPr>
        <w:numPr>
          <w:ilvl w:val="0"/>
          <w:numId w:val="0"/>
        </w:numPr>
        <w:rPr>
          <w:rFonts w:hint="default"/>
          <w:lang w:val="en-US"/>
        </w:rPr>
      </w:pPr>
    </w:p>
    <w:p w14:paraId="786C41AB">
      <w:pPr>
        <w:numPr>
          <w:ilvl w:val="0"/>
          <w:numId w:val="0"/>
        </w:numPr>
        <w:rPr>
          <w:rFonts w:hint="default"/>
          <w:lang w:val="en-US"/>
        </w:rPr>
      </w:pPr>
    </w:p>
    <w:p w14:paraId="1B1BE080">
      <w:pPr>
        <w:numPr>
          <w:ilvl w:val="0"/>
          <w:numId w:val="0"/>
        </w:numPr>
        <w:rPr>
          <w:rFonts w:hint="default"/>
          <w:lang w:val="en-US"/>
        </w:rPr>
      </w:pPr>
    </w:p>
    <w:p w14:paraId="5053767E">
      <w:pPr>
        <w:numPr>
          <w:ilvl w:val="0"/>
          <w:numId w:val="0"/>
        </w:numPr>
        <w:rPr>
          <w:rFonts w:hint="default"/>
          <w:lang w:val="en-US"/>
        </w:rPr>
      </w:pPr>
    </w:p>
    <w:p w14:paraId="494D57B2">
      <w:pPr>
        <w:numPr>
          <w:ilvl w:val="0"/>
          <w:numId w:val="0"/>
        </w:numPr>
        <w:rPr>
          <w:rFonts w:hint="default"/>
          <w:lang w:val="en-US"/>
        </w:rPr>
      </w:pPr>
    </w:p>
    <w:p w14:paraId="008A2595">
      <w:pPr>
        <w:numPr>
          <w:ilvl w:val="0"/>
          <w:numId w:val="0"/>
        </w:numPr>
        <w:rPr>
          <w:rFonts w:hint="default"/>
          <w:lang w:val="en-US"/>
        </w:rPr>
      </w:pPr>
    </w:p>
    <w:p w14:paraId="105E78A4">
      <w:pPr>
        <w:numPr>
          <w:ilvl w:val="0"/>
          <w:numId w:val="0"/>
        </w:numPr>
        <w:rPr>
          <w:rFonts w:hint="default"/>
          <w:lang w:val="en-US"/>
        </w:rPr>
      </w:pPr>
    </w:p>
    <w:p w14:paraId="0D651190">
      <w:pPr>
        <w:numPr>
          <w:ilvl w:val="0"/>
          <w:numId w:val="0"/>
        </w:numPr>
        <w:rPr>
          <w:rFonts w:hint="default"/>
          <w:lang w:val="en-US"/>
        </w:rPr>
      </w:pPr>
    </w:p>
    <w:p w14:paraId="167EE75F">
      <w:pPr>
        <w:numPr>
          <w:ilvl w:val="0"/>
          <w:numId w:val="0"/>
        </w:numPr>
        <w:rPr>
          <w:rFonts w:hint="default"/>
          <w:lang w:val="en-US"/>
        </w:rPr>
      </w:pPr>
    </w:p>
    <w:p w14:paraId="3F1DE791">
      <w:pPr>
        <w:numPr>
          <w:ilvl w:val="0"/>
          <w:numId w:val="0"/>
        </w:numPr>
        <w:rPr>
          <w:rFonts w:hint="default"/>
          <w:lang w:val="en-US"/>
        </w:rPr>
      </w:pPr>
    </w:p>
    <w:p w14:paraId="044584B3">
      <w:pPr>
        <w:numPr>
          <w:ilvl w:val="0"/>
          <w:numId w:val="0"/>
        </w:numPr>
        <w:rPr>
          <w:rFonts w:hint="default"/>
          <w:lang w:val="en-US"/>
        </w:rPr>
      </w:pPr>
    </w:p>
    <w:p w14:paraId="1740CEB5">
      <w:pPr>
        <w:numPr>
          <w:ilvl w:val="0"/>
          <w:numId w:val="0"/>
        </w:numPr>
        <w:rPr>
          <w:rFonts w:hint="default"/>
          <w:lang w:val="en-US"/>
        </w:rPr>
      </w:pPr>
    </w:p>
    <w:p w14:paraId="5D3A2D55">
      <w:pPr>
        <w:numPr>
          <w:ilvl w:val="0"/>
          <w:numId w:val="0"/>
        </w:numPr>
        <w:rPr>
          <w:rFonts w:hint="default"/>
          <w:lang w:val="en-US"/>
        </w:rPr>
      </w:pPr>
    </w:p>
    <w:p w14:paraId="61ACFE32">
      <w:pPr>
        <w:numPr>
          <w:ilvl w:val="0"/>
          <w:numId w:val="0"/>
        </w:numPr>
        <w:rPr>
          <w:rFonts w:hint="default"/>
          <w:lang w:val="en-US"/>
        </w:rPr>
      </w:pPr>
    </w:p>
    <w:p w14:paraId="41EC79A1">
      <w:pPr>
        <w:numPr>
          <w:ilvl w:val="0"/>
          <w:numId w:val="0"/>
        </w:numPr>
        <w:rPr>
          <w:rFonts w:hint="default"/>
          <w:lang w:val="en-US"/>
        </w:rPr>
      </w:pPr>
    </w:p>
    <w:p w14:paraId="62984A08">
      <w:pPr>
        <w:numPr>
          <w:ilvl w:val="0"/>
          <w:numId w:val="0"/>
        </w:numPr>
        <w:rPr>
          <w:rFonts w:hint="default"/>
          <w:lang w:val="en-US"/>
        </w:rPr>
      </w:pPr>
    </w:p>
    <w:p w14:paraId="7944CCDC">
      <w:pPr>
        <w:numPr>
          <w:ilvl w:val="0"/>
          <w:numId w:val="12"/>
        </w:numPr>
        <w:ind w:leftChars="0"/>
        <w:rPr>
          <w:rFonts w:hint="default"/>
          <w:lang w:val="en-US"/>
        </w:rPr>
      </w:pPr>
      <w:r>
        <w:rPr>
          <w:rFonts w:hint="default"/>
          <w:lang w:val="en-US"/>
        </w:rPr>
        <w:t xml:space="preserve">)  My most favorite project which I worked on recently was linked to “AI/ML Concepts”. Coming to the business objective and use case to establish criteria with it`s value and feasibility: Built and End - to - End machine learning model to predict the monthly electricity bills for households. The framework was built on how data is being utilized on appliance usage, demographic factors, potentially historical billing information to create accurate predictions. Data-set was built on more closely to monitor pre - pandemic and post - pandemic periods (periods of reduced operations). So my goal was to reduce the electricity bill consumption based on the decarbonizations goals. </w:t>
      </w:r>
    </w:p>
    <w:p w14:paraId="4FD90E0B">
      <w:pPr>
        <w:numPr>
          <w:ilvl w:val="0"/>
          <w:numId w:val="0"/>
        </w:numPr>
        <w:rPr>
          <w:rFonts w:hint="default"/>
          <w:lang w:val="en-US"/>
        </w:rPr>
      </w:pPr>
    </w:p>
    <w:p w14:paraId="1447E475">
      <w:pPr>
        <w:numPr>
          <w:ilvl w:val="0"/>
          <w:numId w:val="12"/>
        </w:numPr>
        <w:ind w:left="0" w:leftChars="0" w:firstLine="0" w:firstLineChars="0"/>
        <w:rPr>
          <w:rFonts w:hint="default"/>
          <w:lang w:val="en-US"/>
        </w:rPr>
      </w:pPr>
      <w:r>
        <w:rPr>
          <w:rFonts w:hint="default"/>
          <w:lang w:val="en-US"/>
        </w:rPr>
        <w:t>) The questions formulated include:</w:t>
      </w:r>
    </w:p>
    <w:p w14:paraId="191EED00">
      <w:pPr>
        <w:numPr>
          <w:ilvl w:val="0"/>
          <w:numId w:val="13"/>
        </w:numPr>
        <w:ind w:leftChars="0"/>
        <w:rPr>
          <w:rFonts w:hint="default"/>
          <w:lang w:val="en-US"/>
        </w:rPr>
      </w:pPr>
      <w:r>
        <w:rPr>
          <w:rFonts w:hint="default"/>
          <w:lang w:val="en-US"/>
        </w:rPr>
        <w:t>How to do the energy analysis related patterns based on energy utilization ?</w:t>
      </w:r>
    </w:p>
    <w:p w14:paraId="791FFDFB">
      <w:pPr>
        <w:numPr>
          <w:ilvl w:val="0"/>
          <w:numId w:val="0"/>
        </w:numPr>
        <w:rPr>
          <w:rFonts w:hint="default"/>
          <w:lang w:val="en-US"/>
        </w:rPr>
      </w:pPr>
      <w:r>
        <w:rPr>
          <w:rFonts w:hint="default"/>
          <w:lang w:val="en-US"/>
        </w:rPr>
        <w:t xml:space="preserve">We can use traditional data training, analysis and ingestion methods for model development and deployment. Cloud based solutions can also be implemented for processing insights based on the correction measures, feature engineering and factors for processing data driven insights. </w:t>
      </w:r>
    </w:p>
    <w:p w14:paraId="5CB4D170">
      <w:pPr>
        <w:numPr>
          <w:ilvl w:val="0"/>
          <w:numId w:val="0"/>
        </w:numPr>
        <w:rPr>
          <w:rFonts w:hint="default"/>
          <w:lang w:val="en-US"/>
        </w:rPr>
      </w:pPr>
    </w:p>
    <w:p w14:paraId="1C50AB0A">
      <w:pPr>
        <w:numPr>
          <w:ilvl w:val="0"/>
          <w:numId w:val="13"/>
        </w:numPr>
        <w:ind w:left="0" w:leftChars="0" w:firstLine="0" w:firstLineChars="0"/>
        <w:rPr>
          <w:rFonts w:hint="default"/>
          <w:lang w:val="en-US"/>
        </w:rPr>
      </w:pPr>
      <w:r>
        <w:rPr>
          <w:rFonts w:hint="default"/>
          <w:lang w:val="en-US"/>
        </w:rPr>
        <w:t>How to present the data driven patterns for energy forecasting and preparing dashboards ?</w:t>
      </w:r>
    </w:p>
    <w:p w14:paraId="418445B6">
      <w:pPr>
        <w:numPr>
          <w:ilvl w:val="0"/>
          <w:numId w:val="13"/>
        </w:numPr>
        <w:ind w:left="0" w:leftChars="0" w:firstLine="0" w:firstLineChars="0"/>
        <w:rPr>
          <w:rFonts w:hint="default"/>
          <w:lang w:val="en-US"/>
        </w:rPr>
      </w:pPr>
      <w:r>
        <w:rPr>
          <w:rFonts w:hint="default"/>
          <w:lang w:val="en-US"/>
        </w:rPr>
        <w:t>How to go about energy data normalization and uncertainty analysis ?</w:t>
      </w:r>
    </w:p>
    <w:p w14:paraId="629F60D1">
      <w:pPr>
        <w:numPr>
          <w:ilvl w:val="0"/>
          <w:numId w:val="0"/>
        </w:numPr>
        <w:ind w:leftChars="0"/>
        <w:rPr>
          <w:rFonts w:hint="default"/>
          <w:lang w:val="en-US"/>
        </w:rPr>
      </w:pPr>
    </w:p>
    <w:p w14:paraId="76FD182A">
      <w:pPr>
        <w:numPr>
          <w:ilvl w:val="0"/>
          <w:numId w:val="13"/>
        </w:numPr>
        <w:ind w:left="0" w:leftChars="0" w:firstLine="0" w:firstLineChars="0"/>
        <w:rPr>
          <w:rFonts w:hint="default"/>
          <w:lang w:val="en-US"/>
        </w:rPr>
      </w:pPr>
      <w:r>
        <w:rPr>
          <w:rFonts w:hint="default"/>
          <w:lang w:val="en-US"/>
        </w:rPr>
        <w:t xml:space="preserve">Technologies used for model deployment(Laymen`s term libraries and modules used): </w:t>
      </w:r>
    </w:p>
    <w:p w14:paraId="7ED94F18">
      <w:pPr>
        <w:numPr>
          <w:ilvl w:val="0"/>
          <w:numId w:val="0"/>
        </w:numPr>
        <w:ind w:leftChars="0"/>
        <w:rPr>
          <w:rFonts w:hint="default"/>
          <w:lang w:val="en-US"/>
        </w:rPr>
      </w:pPr>
      <w:r>
        <w:rPr>
          <w:rFonts w:hint="default"/>
          <w:lang w:val="en-US"/>
        </w:rPr>
        <w:t xml:space="preserve">Numpy, Pandas, Matplotlib, Seaborn, Sklearn, Optuna, Time, Scipy. Apart from this I used streamlit for implementing dashboard designed for model training and data input. Help with AI-ML based implementation for IoT led integration so that data flow can be monitored directly from field locations. </w:t>
      </w:r>
    </w:p>
    <w:p w14:paraId="0255750C">
      <w:pPr>
        <w:numPr>
          <w:ilvl w:val="0"/>
          <w:numId w:val="0"/>
        </w:numPr>
        <w:ind w:leftChars="0"/>
        <w:rPr>
          <w:rFonts w:hint="default"/>
          <w:lang w:val="en-US"/>
        </w:rPr>
      </w:pPr>
    </w:p>
    <w:p w14:paraId="6957A5F5">
      <w:pPr>
        <w:numPr>
          <w:ilvl w:val="0"/>
          <w:numId w:val="12"/>
        </w:numPr>
        <w:ind w:left="0" w:leftChars="0" w:firstLine="0" w:firstLineChars="0"/>
        <w:rPr>
          <w:rFonts w:hint="default"/>
          <w:lang w:val="en-US"/>
        </w:rPr>
      </w:pPr>
      <w:r>
        <w:rPr>
          <w:rFonts w:hint="default"/>
          <w:lang w:val="en-US"/>
        </w:rPr>
        <w:t xml:space="preserve">) I just focused on the objective and conclusion of the  project. Apart from this I also levied high amount of time in properly arranging the data columns and headers for dropping outliers based on evaluation after training the dataset. Main motive was to correctly use some key principles for power factor analysis along with energy harvesting for proper calculation(like cost calculations, units and other terms as well). Mainly the correction factors include Mean Absolute Error, Mean Absolute Percentage Error, Mean Squared Error, Root Mean Squared Error and R2-Score with precision calculation. I used XGBoost Regressor for optimizing the model performance based on modules like Optuna for fine tuning and model performance.  </w:t>
      </w:r>
    </w:p>
    <w:p w14:paraId="299C407A">
      <w:pPr>
        <w:numPr>
          <w:ilvl w:val="0"/>
          <w:numId w:val="0"/>
        </w:numPr>
        <w:rPr>
          <w:rFonts w:hint="default"/>
          <w:lang w:val="en-US"/>
        </w:rPr>
      </w:pPr>
    </w:p>
    <w:p w14:paraId="4211D256">
      <w:pPr>
        <w:numPr>
          <w:ilvl w:val="0"/>
          <w:numId w:val="12"/>
        </w:numPr>
        <w:ind w:left="0" w:leftChars="0" w:firstLine="0" w:firstLineChars="0"/>
        <w:rPr>
          <w:rFonts w:hint="default"/>
          <w:lang w:val="en-US"/>
        </w:rPr>
      </w:pPr>
      <w:r>
        <w:rPr>
          <w:rFonts w:hint="default"/>
          <w:lang w:val="en-US"/>
        </w:rPr>
        <w:t>)    My key observations include main components like:</w:t>
      </w:r>
    </w:p>
    <w:p w14:paraId="1E411834">
      <w:pPr>
        <w:numPr>
          <w:ilvl w:val="0"/>
          <w:numId w:val="14"/>
        </w:numPr>
        <w:ind w:leftChars="0"/>
        <w:rPr>
          <w:rFonts w:hint="default"/>
          <w:lang w:val="en-US"/>
        </w:rPr>
      </w:pPr>
      <w:r>
        <w:rPr>
          <w:rFonts w:hint="default"/>
          <w:lang w:val="en-US"/>
        </w:rPr>
        <w:t>Appliance Specific Energy Consumption</w:t>
      </w:r>
    </w:p>
    <w:p w14:paraId="3D2B9F80">
      <w:pPr>
        <w:numPr>
          <w:ilvl w:val="0"/>
          <w:numId w:val="14"/>
        </w:numPr>
        <w:ind w:leftChars="0"/>
        <w:rPr>
          <w:rFonts w:hint="default"/>
          <w:lang w:val="en-US"/>
        </w:rPr>
      </w:pPr>
      <w:r>
        <w:rPr>
          <w:rFonts w:hint="default"/>
          <w:lang w:val="en-US"/>
        </w:rPr>
        <w:t xml:space="preserve">Monthly Electricity Usage Trends </w:t>
      </w:r>
    </w:p>
    <w:p w14:paraId="67EAE27C">
      <w:pPr>
        <w:numPr>
          <w:ilvl w:val="0"/>
          <w:numId w:val="14"/>
        </w:numPr>
        <w:ind w:leftChars="0"/>
        <w:rPr>
          <w:rFonts w:hint="default"/>
          <w:lang w:val="en-US"/>
        </w:rPr>
      </w:pPr>
      <w:r>
        <w:rPr>
          <w:rFonts w:hint="default"/>
          <w:lang w:val="en-US"/>
        </w:rPr>
        <w:t>City-wise usage trends</w:t>
      </w:r>
    </w:p>
    <w:p w14:paraId="1DDB816F">
      <w:pPr>
        <w:numPr>
          <w:ilvl w:val="0"/>
          <w:numId w:val="14"/>
        </w:numPr>
        <w:ind w:leftChars="0"/>
        <w:rPr>
          <w:rFonts w:hint="default"/>
          <w:lang w:val="en-US"/>
        </w:rPr>
      </w:pPr>
      <w:r>
        <w:rPr>
          <w:rFonts w:hint="default"/>
          <w:lang w:val="en-US"/>
        </w:rPr>
        <w:t xml:space="preserve">Total Energy Efficiency </w:t>
      </w:r>
    </w:p>
    <w:p w14:paraId="69344384">
      <w:pPr>
        <w:rPr>
          <w:rFonts w:hint="default"/>
          <w:lang w:val="en-US"/>
        </w:rPr>
      </w:pPr>
    </w:p>
    <w:p w14:paraId="00513D84">
      <w:pPr>
        <w:rPr>
          <w:rFonts w:hint="default"/>
          <w:lang w:val="en-US"/>
        </w:rPr>
      </w:pPr>
      <w:r>
        <w:rPr>
          <w:rFonts w:hint="default"/>
          <w:lang w:val="en-US"/>
        </w:rPr>
        <w:t xml:space="preserve">Steps involved also include detailed analysis with data preparation, data cleaning and feature Engineering. Units were clearly based on hourly measures including units per hour. So the main question was to analyse and map these calculations based on demographic factors. So I used city wise average trends and seasonal analysis for mapping, plotting graphical representation based on the Q-plot for energy kernel density. </w:t>
      </w:r>
    </w:p>
    <w:p w14:paraId="21DF94FC">
      <w:pPr>
        <w:rPr>
          <w:rFonts w:hint="default"/>
          <w:lang w:val="en-US"/>
        </w:rPr>
      </w:pPr>
    </w:p>
    <w:p w14:paraId="5D258D22">
      <w:pPr>
        <w:rPr>
          <w:rFonts w:hint="default"/>
          <w:lang w:val="en-US"/>
        </w:rPr>
      </w:pPr>
    </w:p>
    <w:p w14:paraId="257E4EEC">
      <w:pPr>
        <w:rPr>
          <w:rFonts w:hint="default"/>
          <w:lang w:val="en-US"/>
        </w:rPr>
      </w:pP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3"/>
        <w:gridCol w:w="2648"/>
        <w:gridCol w:w="4222"/>
        <w:gridCol w:w="5125"/>
      </w:tblGrid>
      <w:tr w14:paraId="62003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DBB486A">
            <w:pPr>
              <w:keepNext w:val="0"/>
              <w:keepLines w:val="0"/>
              <w:widowControl/>
              <w:suppressLineNumbers w:val="0"/>
              <w:jc w:val="center"/>
              <w:rPr>
                <w:b w:val="0"/>
                <w:bCs/>
                <w:color w:val="000000"/>
              </w:rPr>
            </w:pPr>
            <w:r>
              <w:rPr>
                <w:rFonts w:ascii="SimSun" w:hAnsi="SimSun" w:eastAsia="SimSun" w:cs="SimSun"/>
                <w:b w:val="0"/>
                <w:bCs/>
                <w:color w:val="000000"/>
                <w:kern w:val="0"/>
                <w:sz w:val="24"/>
                <w:szCs w:val="24"/>
                <w:lang w:val="en-US" w:eastAsia="zh-CN" w:bidi="ar"/>
              </w:rPr>
              <w:t>Product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E36669">
            <w:pPr>
              <w:keepNext w:val="0"/>
              <w:keepLines w:val="0"/>
              <w:widowControl/>
              <w:suppressLineNumbers w:val="0"/>
              <w:jc w:val="center"/>
              <w:rPr>
                <w:b w:val="0"/>
                <w:bCs/>
                <w:color w:val="000000"/>
              </w:rPr>
            </w:pPr>
            <w:r>
              <w:rPr>
                <w:rFonts w:ascii="SimSun" w:hAnsi="SimSun" w:eastAsia="SimSun" w:cs="SimSun"/>
                <w:b w:val="0"/>
                <w:bCs/>
                <w:color w:val="000000"/>
                <w:kern w:val="0"/>
                <w:sz w:val="24"/>
                <w:szCs w:val="24"/>
                <w:lang w:val="en-US" w:eastAsia="zh-CN" w:bidi="ar"/>
              </w:rPr>
              <w:t>Domain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06C7F6">
            <w:pPr>
              <w:keepNext w:val="0"/>
              <w:keepLines w:val="0"/>
              <w:widowControl/>
              <w:suppressLineNumbers w:val="0"/>
              <w:jc w:val="center"/>
              <w:rPr>
                <w:b w:val="0"/>
                <w:bCs/>
                <w:color w:val="000000"/>
              </w:rPr>
            </w:pPr>
            <w:r>
              <w:rPr>
                <w:rFonts w:ascii="SimSun" w:hAnsi="SimSun" w:eastAsia="SimSun" w:cs="SimSun"/>
                <w:b w:val="0"/>
                <w:bCs/>
                <w:color w:val="000000"/>
                <w:kern w:val="0"/>
                <w:sz w:val="24"/>
                <w:szCs w:val="24"/>
                <w:lang w:val="en-US" w:eastAsia="zh-CN" w:bidi="ar"/>
              </w:rPr>
              <w:t>Core Technology Focus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4FA16E">
            <w:pPr>
              <w:keepNext w:val="0"/>
              <w:keepLines w:val="0"/>
              <w:widowControl/>
              <w:suppressLineNumbers w:val="0"/>
              <w:jc w:val="center"/>
              <w:rPr>
                <w:b w:val="0"/>
                <w:bCs/>
                <w:color w:val="000000"/>
              </w:rPr>
            </w:pPr>
            <w:r>
              <w:rPr>
                <w:rFonts w:ascii="SimSun" w:hAnsi="SimSun" w:eastAsia="SimSun" w:cs="SimSun"/>
                <w:b w:val="0"/>
                <w:bCs/>
                <w:color w:val="000000"/>
                <w:kern w:val="0"/>
                <w:sz w:val="24"/>
                <w:szCs w:val="24"/>
                <w:lang w:val="en-US" w:eastAsia="zh-CN" w:bidi="ar"/>
              </w:rPr>
              <w:t>Why It Stood Out</w:t>
            </w:r>
          </w:p>
        </w:tc>
      </w:tr>
      <w:tr w14:paraId="454D4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E15CC4">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Mastra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7FDF58">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AI Infrastructure / Agent Frameworks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A5286C">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Autonomous agents, workflows, MCP support, context management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2532D4">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Strong production-grade infrastructure for building scalable AI agents and orchestrated workflows</w:t>
            </w:r>
          </w:p>
        </w:tc>
      </w:tr>
      <w:tr w14:paraId="307E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9317D1">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AirOps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BC4692">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SEO + AI Workflow Automation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4D3826">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Retrieval systems, NLP pipelines, SQL automation, multi-model orchestration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AE1868">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Operational AI platform for scalable content, SEO, and workflow execution</w:t>
            </w:r>
          </w:p>
        </w:tc>
      </w:tr>
      <w:tr w14:paraId="4F08E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879B0B">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OTTO SEO by Search Atlas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01EFC1">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SEO Automation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642A99">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AI-driven SEO deployment and optimization workflows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655483">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Efficient large-scale SEO automation with bulk optimization capabilities</w:t>
            </w:r>
          </w:p>
        </w:tc>
      </w:tr>
      <w:tr w14:paraId="76B51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3596E2">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TherapyAI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84DE52">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Healthcare / Mental Health AI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972760">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Conversational AI, persistent memory, contextual therapeutic support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DEE3E7">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Personalized AI mental health support with continuity and contextual conversations</w:t>
            </w:r>
          </w:p>
        </w:tc>
      </w:tr>
      <w:tr w14:paraId="3FC0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19953C">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CrewAI / Agentic Workflow Tools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CA9AB">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Multi-Agent Systems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535082">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Autonomous task delegation, workflow orchestration, tool execution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B8313A">
            <w:pPr>
              <w:keepNext w:val="0"/>
              <w:keepLines w:val="0"/>
              <w:widowControl/>
              <w:suppressLineNumbers w:val="0"/>
              <w:jc w:val="left"/>
              <w:rPr>
                <w:b w:val="0"/>
                <w:color w:val="000000"/>
              </w:rPr>
            </w:pPr>
            <w:r>
              <w:rPr>
                <w:rFonts w:ascii="SimSun" w:hAnsi="SimSun" w:eastAsia="SimSun" w:cs="SimSun"/>
                <w:b w:val="0"/>
                <w:color w:val="000000"/>
                <w:kern w:val="0"/>
                <w:sz w:val="24"/>
                <w:szCs w:val="24"/>
                <w:lang w:val="en-US" w:eastAsia="zh-CN" w:bidi="ar"/>
              </w:rPr>
              <w:t>Interesting approach to collaborative multi-agent execution and scalable AI coordination</w:t>
            </w:r>
          </w:p>
        </w:tc>
      </w:tr>
    </w:tbl>
    <w:p w14:paraId="2E8FD2BB">
      <w:pPr>
        <w:rPr>
          <w:rFonts w:hint="default"/>
          <w:lang w:val="en-US"/>
        </w:rPr>
      </w:pPr>
    </w:p>
    <w:p w14:paraId="20947D34">
      <w:pPr>
        <w:rPr>
          <w:rFonts w:hint="default"/>
          <w:lang w:val="en-US"/>
        </w:rPr>
      </w:pPr>
    </w:p>
    <w:p w14:paraId="243B7E58">
      <w:pPr>
        <w:rPr>
          <w:rFonts w:hint="default"/>
          <w:lang w:val="en-US"/>
        </w:rPr>
      </w:pPr>
    </w:p>
    <w:p w14:paraId="6D3459F2">
      <w:pPr>
        <w:rPr>
          <w:rFonts w:hint="default"/>
          <w:lang w:val="en-US"/>
        </w:rPr>
      </w:pPr>
    </w:p>
    <w:p w14:paraId="47625441">
      <w:pPr>
        <w:rPr>
          <w:rFonts w:hint="default"/>
          <w:lang w:val="en-US"/>
        </w:rPr>
      </w:pPr>
    </w:p>
    <w:p w14:paraId="7861250F">
      <w:pPr>
        <w:rPr>
          <w:rFonts w:hint="default"/>
          <w:lang w:val="en-US"/>
        </w:rPr>
      </w:pPr>
    </w:p>
    <w:p w14:paraId="6C1331F4">
      <w:pPr>
        <w:rPr>
          <w:rFonts w:hint="default"/>
          <w:lang w:val="en-US"/>
        </w:rPr>
      </w:pPr>
    </w:p>
    <w:p w14:paraId="14137576">
      <w:pPr>
        <w:rPr>
          <w:rFonts w:hint="default"/>
          <w:lang w:val="en-US"/>
        </w:rPr>
      </w:pPr>
    </w:p>
    <w:p w14:paraId="25F9D17D">
      <w:pPr>
        <w:rPr>
          <w:rFonts w:hint="default"/>
          <w:lang w:val="en-US"/>
        </w:rPr>
      </w:pPr>
    </w:p>
    <w:p w14:paraId="5818A8D2">
      <w:pPr>
        <w:rPr>
          <w:rFonts w:hint="default"/>
          <w:lang w:val="en-US"/>
        </w:rPr>
      </w:pPr>
    </w:p>
    <w:p w14:paraId="580961F5">
      <w:pPr>
        <w:rPr>
          <w:rFonts w:hint="default"/>
          <w:lang w:val="en-US"/>
        </w:rPr>
      </w:pPr>
    </w:p>
    <w:p w14:paraId="2627C34F">
      <w:pPr>
        <w:rPr>
          <w:rFonts w:hint="default"/>
          <w:lang w:val="en-US"/>
        </w:rPr>
      </w:pPr>
    </w:p>
    <w:p w14:paraId="7776D867">
      <w:pPr>
        <w:rPr>
          <w:rFonts w:hint="default"/>
          <w:lang w:val="en-US"/>
        </w:rPr>
      </w:pPr>
    </w:p>
    <w:p w14:paraId="603C0E41">
      <w:pPr>
        <w:rPr>
          <w:rFonts w:hint="default"/>
          <w:lang w:val="en-US"/>
        </w:rPr>
      </w:pPr>
      <w:r>
        <w:rPr>
          <w:rFonts w:hint="default"/>
          <w:lang w:val="en-US"/>
        </w:rPr>
        <w:t xml:space="preserve">One to two minute video script: </w:t>
      </w:r>
    </w:p>
    <w:p w14:paraId="45C80AAB">
      <w:pPr>
        <w:rPr>
          <w:rFonts w:hint="default"/>
          <w:lang w:val="en-US"/>
        </w:rPr>
      </w:pPr>
    </w:p>
    <w:p w14:paraId="2C749E33">
      <w:pPr>
        <w:pStyle w:val="85"/>
        <w:keepNext w:val="0"/>
        <w:keepLines w:val="0"/>
        <w:widowControl/>
        <w:suppressLineNumbers w:val="0"/>
      </w:pPr>
      <w:r>
        <w:rPr>
          <w:rStyle w:val="92"/>
        </w:rPr>
        <w:t>1–2 Minute Video Script</w:t>
      </w:r>
    </w:p>
    <w:p w14:paraId="18691352">
      <w:pPr>
        <w:pStyle w:val="85"/>
        <w:keepNext w:val="0"/>
        <w:keepLines w:val="0"/>
        <w:widowControl/>
        <w:suppressLineNumbers w:val="0"/>
      </w:pPr>
      <w:r>
        <w:t>Hello, my name is Pranjal Sinha, and I'm excited about the opportunity to join Intellemo.</w:t>
      </w:r>
    </w:p>
    <w:p w14:paraId="17821C44">
      <w:pPr>
        <w:pStyle w:val="85"/>
        <w:keepNext w:val="0"/>
        <w:keepLines w:val="0"/>
        <w:widowControl/>
        <w:suppressLineNumbers w:val="0"/>
      </w:pPr>
      <w:r>
        <w:t xml:space="preserve">I bring over </w:t>
      </w:r>
      <w:r>
        <w:rPr>
          <w:rFonts w:hint="default"/>
          <w:lang w:val="en-US"/>
        </w:rPr>
        <w:t>2</w:t>
      </w:r>
      <w:r>
        <w:t xml:space="preserve"> years of experience working with data, analytics, automation, and AI-driven solutions across industries such as banking,</w:t>
      </w:r>
      <w:r>
        <w:rPr>
          <w:rFonts w:hint="default"/>
          <w:lang w:val="en-US"/>
        </w:rPr>
        <w:t xml:space="preserve"> </w:t>
      </w:r>
      <w:r>
        <w:t>technology. My key strengths are problem-solving, data-driven decision-making, and the ability to quickly learn and implement new technologies.</w:t>
      </w:r>
    </w:p>
    <w:p w14:paraId="4B9D7439">
      <w:pPr>
        <w:pStyle w:val="85"/>
        <w:keepNext w:val="0"/>
        <w:keepLines w:val="0"/>
        <w:widowControl/>
        <w:suppressLineNumbers w:val="0"/>
      </w:pPr>
      <w:r>
        <w:t>Technically, I have strong experience with Python</w:t>
      </w:r>
      <w:r>
        <w:rPr>
          <w:rFonts w:hint="default"/>
          <w:lang w:val="en-US"/>
        </w:rPr>
        <w:t>(fastAPI)</w:t>
      </w:r>
      <w:r>
        <w:t>, SQL, APIs, machine learning, and data engineering workflows. I have worked extensively on building scalable data solutions, developing predictive models, automating business processes, and transforming complex datasets into actionable insights. My experience also includes working with cloud platforms, integrating external data sources to support business applications.</w:t>
      </w:r>
    </w:p>
    <w:p w14:paraId="18CED062">
      <w:pPr>
        <w:pStyle w:val="85"/>
        <w:keepNext w:val="0"/>
        <w:keepLines w:val="0"/>
        <w:widowControl/>
        <w:suppressLineNumbers w:val="0"/>
      </w:pPr>
      <w:r>
        <w:t>What excites me most about Intellemo is the opportunity to work at the intersection of AI, automation, and marketing technology. The company's focus on building AI agents, integrating third-party platforms, and solving real business problems aligns strongly with my interests and technical background. I enjoy working in fast-paced environments where I can take ownership, contribute directly to product growth, and continuously learn.</w:t>
      </w:r>
    </w:p>
    <w:p w14:paraId="76FB4D7B">
      <w:pPr>
        <w:pStyle w:val="85"/>
        <w:keepNext w:val="0"/>
        <w:keepLines w:val="0"/>
        <w:widowControl/>
        <w:suppressLineNumbers w:val="0"/>
      </w:pPr>
      <w:r>
        <w:t>I believe Intellemo should hire me because I bring a strong analytical mindset, solid Python expertise, a proven track record of delivering business impact, and the adaptability needed to thrive in a high-growth startup environment. I'm confident I can contribute meaningfully to your engineering team while growing alongside the company.</w:t>
      </w:r>
    </w:p>
    <w:p w14:paraId="429E72E6">
      <w:pPr>
        <w:pStyle w:val="85"/>
        <w:keepNext w:val="0"/>
        <w:keepLines w:val="0"/>
        <w:widowControl/>
        <w:suppressLineNumbers w:val="0"/>
      </w:pPr>
      <w:r>
        <w:t>Thank you for your time, and I look forward to the opportunity to contribute to Intellemo's journey.</w:t>
      </w:r>
    </w:p>
    <w:p w14:paraId="258D52B6">
      <w:pPr>
        <w:pStyle w:val="85"/>
        <w:keepNext w:val="0"/>
        <w:keepLines w:val="0"/>
        <w:widowControl/>
        <w:suppressLineNumbers w:val="0"/>
      </w:pPr>
    </w:p>
    <w:p w14:paraId="1F480047">
      <w:pPr>
        <w:pStyle w:val="85"/>
        <w:keepNext w:val="0"/>
        <w:keepLines w:val="0"/>
        <w:widowControl/>
        <w:suppressLineNumbers w:val="0"/>
        <w:rPr>
          <w:rFonts w:hint="default"/>
          <w:lang w:val="en-US"/>
        </w:rPr>
      </w:pPr>
      <w:r>
        <w:rPr>
          <w:rFonts w:hint="default"/>
          <w:lang w:val="en-US"/>
        </w:rPr>
        <w:t xml:space="preserve">Technical Proficiency: </w:t>
      </w:r>
    </w:p>
    <w:p w14:paraId="59991469">
      <w:pPr>
        <w:pStyle w:val="85"/>
        <w:keepNext w:val="0"/>
        <w:keepLines w:val="0"/>
        <w:widowControl/>
        <w:suppressLineNumbers w:val="0"/>
        <w:rPr>
          <w:rFonts w:hint="default"/>
          <w:lang w:val="en-US"/>
        </w:rPr>
      </w:pPr>
      <w:r>
        <w:rPr>
          <w:rFonts w:hint="default"/>
          <w:lang w:val="en-US"/>
        </w:rPr>
        <w:t xml:space="preserve">My expertise spans a wide array of technologies and tools, including shell scripting, Docker, Terraform, DSA, OOP with Java, C++, and Python. This diverse skill set enables you to tackle various technical challenges effectively. </w:t>
      </w:r>
    </w:p>
    <w:p w14:paraId="35109543">
      <w:pPr>
        <w:pStyle w:val="85"/>
        <w:keepNext w:val="0"/>
        <w:keepLines w:val="0"/>
        <w:widowControl/>
        <w:suppressLineNumbers w:val="0"/>
        <w:rPr>
          <w:rFonts w:hint="default"/>
          <w:lang w:val="en-US"/>
        </w:rPr>
      </w:pPr>
      <w:r>
        <w:rPr>
          <w:rFonts w:hint="default"/>
          <w:lang w:val="en-US"/>
        </w:rPr>
        <w:t xml:space="preserve">(Project Management:) Your involvement in multiple projects, such as the Fake News Classifier, ML Voice Bot Assistant, and NTPC Simhadri's Ash Vehicle Queue App, demonstrates strong project management skills. You can handle project planning, execution, and delivery efficiently. </w:t>
      </w:r>
    </w:p>
    <w:p w14:paraId="2DE47B77">
      <w:pPr>
        <w:pStyle w:val="85"/>
        <w:keepNext w:val="0"/>
        <w:keepLines w:val="0"/>
        <w:widowControl/>
        <w:suppressLineNumbers w:val="0"/>
        <w:rPr>
          <w:rFonts w:hint="default"/>
          <w:lang w:val="en-US"/>
        </w:rPr>
      </w:pPr>
      <w:r>
        <w:rPr>
          <w:rFonts w:hint="default"/>
          <w:lang w:val="en-US"/>
        </w:rPr>
        <w:t xml:space="preserve">(Problem-Solving Skills:) The projects you've undertaken, particularly those involving AI/ML and automation, showcase your ability to identify problems, develop solutions, and implement them successfully. </w:t>
      </w:r>
    </w:p>
    <w:p w14:paraId="0869401C">
      <w:pPr>
        <w:pStyle w:val="85"/>
        <w:keepNext w:val="0"/>
        <w:keepLines w:val="0"/>
        <w:widowControl/>
        <w:suppressLineNumbers w:val="0"/>
        <w:rPr>
          <w:rFonts w:hint="default"/>
          <w:lang w:val="en-US"/>
        </w:rPr>
      </w:pPr>
      <w:r>
        <w:rPr>
          <w:rFonts w:hint="default"/>
          <w:lang w:val="en-US"/>
        </w:rPr>
        <w:t xml:space="preserve">(Teaching and Mentoring) Your role in teaching public speaking, group discussions, and oratory exercises highlights your communication skills and ability to mentor others. </w:t>
      </w:r>
    </w:p>
    <w:p w14:paraId="0205FE25">
      <w:pPr>
        <w:pStyle w:val="85"/>
        <w:keepNext w:val="0"/>
        <w:keepLines w:val="0"/>
        <w:widowControl/>
        <w:suppressLineNumbers w:val="0"/>
        <w:rPr>
          <w:rFonts w:hint="default"/>
          <w:lang w:val="en-US"/>
        </w:rPr>
      </w:pPr>
      <w:r>
        <w:rPr>
          <w:rFonts w:hint="default"/>
          <w:lang w:val="en-US"/>
        </w:rPr>
        <w:t>(Continuous Learning) Pursuing certifications like the AWS Solutions Architect Associate and engaging in coding contests on platforms like Coding Ninjas, Leetcode, and Codewars indicate your commitment to continuous learning and staying updated with industry trends.</w:t>
      </w:r>
    </w:p>
    <w:p w14:paraId="1B0944E0">
      <w:pPr>
        <w:pStyle w:val="85"/>
        <w:keepNext w:val="0"/>
        <w:keepLines w:val="0"/>
        <w:widowControl/>
        <w:suppressLineNumbers w:val="0"/>
        <w:rPr>
          <w:rFonts w:hint="default"/>
          <w:lang w:val="en-US"/>
        </w:rPr>
      </w:pPr>
      <w:r>
        <w:rPr>
          <w:rFonts w:hint="default"/>
          <w:lang w:val="en-US"/>
        </w:rPr>
        <w:t>You should hire me because I am a good learner who adapts well to the new technologies. I have always been a team player: really excited to work with people across the globe. I like interacting with seniors as well. My disciplined personality always makes it easier for me to deliver and give my best.</w:t>
      </w:r>
    </w:p>
    <w:p w14:paraId="244C44C1">
      <w:pPr>
        <w:pStyle w:val="85"/>
        <w:keepNext w:val="0"/>
        <w:keepLines w:val="0"/>
        <w:widowControl/>
        <w:suppressLineNumbers w:val="0"/>
        <w:rPr>
          <w:rFonts w:hint="default"/>
          <w:lang w:val="en-US"/>
        </w:rPr>
      </w:pPr>
      <w:r>
        <w:rPr>
          <w:rFonts w:hint="default"/>
          <w:lang w:val="en-US"/>
        </w:rPr>
        <w:t>I am really keen in joining this firm. Technical prospect includes my branch which is computer science, projects and my soft skills. I'll be developing a very good team there I look forward working towards this company. I think these traits can help any individual from achieving new heights in a company.</w:t>
      </w:r>
    </w:p>
    <w:p w14:paraId="3660BA9F">
      <w:pPr>
        <w:pStyle w:val="85"/>
        <w:keepNext w:val="0"/>
        <w:keepLines w:val="0"/>
        <w:widowControl/>
        <w:suppressLineNumbers w:val="0"/>
        <w:rPr>
          <w:rFonts w:hint="default"/>
          <w:lang w:val="en-US"/>
        </w:rPr>
      </w:pPr>
    </w:p>
    <w:p w14:paraId="0C896911">
      <w:pPr>
        <w:pStyle w:val="85"/>
        <w:keepNext w:val="0"/>
        <w:keepLines w:val="0"/>
        <w:widowControl/>
        <w:suppressLineNumbers w:val="0"/>
        <w:rPr>
          <w:rFonts w:hint="default"/>
          <w:lang w:val="en-US"/>
        </w:rPr>
      </w:pPr>
    </w:p>
    <w:p w14:paraId="069072D2">
      <w:pPr>
        <w:keepNext w:val="0"/>
        <w:keepLines w:val="0"/>
        <w:widowControl/>
        <w:suppressLineNumbers w:val="0"/>
      </w:pPr>
    </w:p>
    <w:p w14:paraId="38576F4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6E1B3D">
      <w:pPr>
        <w:pStyle w:val="85"/>
        <w:keepNext w:val="0"/>
        <w:keepLines w:val="0"/>
        <w:widowControl/>
        <w:suppressLineNumbers w:val="0"/>
        <w:rPr>
          <w:rFonts w:hint="default"/>
          <w:lang w:val="en-US"/>
        </w:rPr>
      </w:pPr>
      <w:r>
        <w:t xml:space="preserve">Hi, I'm Pranjal Sinha, </w:t>
      </w:r>
      <w:r>
        <w:rPr>
          <w:rFonts w:hint="default"/>
          <w:lang w:val="en-US"/>
        </w:rPr>
        <w:t xml:space="preserve">considering this opportunity at </w:t>
      </w:r>
      <w:r>
        <w:t>Intellemo</w:t>
      </w:r>
      <w:r>
        <w:rPr>
          <w:rFonts w:hint="default"/>
          <w:lang w:val="en-US"/>
        </w:rPr>
        <w:t xml:space="preserve"> ! </w:t>
      </w:r>
    </w:p>
    <w:p w14:paraId="2C90E4FE">
      <w:pPr>
        <w:pStyle w:val="85"/>
        <w:keepNext w:val="0"/>
        <w:keepLines w:val="0"/>
        <w:widowControl/>
        <w:suppressLineNumbers w:val="0"/>
      </w:pPr>
      <w:r>
        <w:t>I have over 2 years of experience working in data analytics, automation, AI, and backend development across banking and technology domains. My core strengths are problem-solving, analytical thinking, and the ability to quickly adapt to new technologies and business challenges.</w:t>
      </w:r>
    </w:p>
    <w:p w14:paraId="2F58F347">
      <w:pPr>
        <w:pStyle w:val="85"/>
        <w:keepNext w:val="0"/>
        <w:keepLines w:val="0"/>
        <w:widowControl/>
        <w:suppressLineNumbers w:val="0"/>
      </w:pPr>
      <w:r>
        <w:t xml:space="preserve">From a technical perspective, I have hands-on experience with </w:t>
      </w:r>
      <w:r>
        <w:rPr>
          <w:rFonts w:hint="default"/>
          <w:lang w:val="en-US"/>
        </w:rPr>
        <w:t xml:space="preserve">Node.js, </w:t>
      </w:r>
      <w:r>
        <w:t>FastAPI, SQL, REST APIs, machine learning, and cloud technologies. I've built scalable applications, automated workflows, and developed AI-driven solutions</w:t>
      </w:r>
      <w:r>
        <w:rPr>
          <w:rFonts w:hint="default"/>
          <w:lang w:val="en-US"/>
        </w:rPr>
        <w:t xml:space="preserve"> to enable IOT integration</w:t>
      </w:r>
      <w:r>
        <w:t>. My technical toolkit also includes Docker, Terraform, shell scripting, MongoDB, OOP, DSA</w:t>
      </w:r>
      <w:r>
        <w:rPr>
          <w:rFonts w:hint="default"/>
          <w:lang w:val="en-US"/>
        </w:rPr>
        <w:t xml:space="preserve"> in </w:t>
      </w:r>
      <w:r>
        <w:t>Java.</w:t>
      </w:r>
    </w:p>
    <w:p w14:paraId="3F6C2139">
      <w:pPr>
        <w:pStyle w:val="85"/>
        <w:keepNext w:val="0"/>
        <w:keepLines w:val="0"/>
        <w:widowControl/>
        <w:suppressLineNumbers w:val="0"/>
        <w:rPr>
          <w:rFonts w:hint="default"/>
          <w:lang w:val="en-US"/>
        </w:rPr>
      </w:pPr>
      <w:r>
        <w:t>I've worked on several impactful projects</w:t>
      </w:r>
      <w:r>
        <w:rPr>
          <w:rFonts w:hint="default"/>
          <w:lang w:val="en-US"/>
        </w:rPr>
        <w:t>. I</w:t>
      </w:r>
      <w:r>
        <w:t>ncluding</w:t>
      </w:r>
      <w:r>
        <w:rPr>
          <w:rFonts w:hint="default"/>
          <w:lang w:val="en-US"/>
        </w:rPr>
        <w:t xml:space="preserve"> AI/ML Based classification projects</w:t>
      </w:r>
      <w:r>
        <w:t xml:space="preserve"> and an enterprise application </w:t>
      </w:r>
      <w:r>
        <w:rPr>
          <w:rFonts w:hint="default"/>
          <w:lang w:val="en-US"/>
        </w:rPr>
        <w:t xml:space="preserve">“Ash Vehicle Queue Application” : </w:t>
      </w:r>
      <w:r>
        <w:t xml:space="preserve">streamlined operational processes. </w:t>
      </w:r>
      <w:r>
        <w:rPr>
          <w:rFonts w:hint="default"/>
          <w:lang w:val="en-US"/>
        </w:rPr>
        <w:t xml:space="preserve">Building End-to-End prediction pipeline for monitoring electricity consumption of households and managing sustainability database platforms.  </w:t>
      </w:r>
    </w:p>
    <w:p w14:paraId="20B65342">
      <w:pPr>
        <w:pStyle w:val="85"/>
        <w:keepNext w:val="0"/>
        <w:keepLines w:val="0"/>
        <w:widowControl/>
        <w:suppressLineNumbers w:val="0"/>
        <w:rPr>
          <w:rFonts w:hint="default"/>
          <w:lang w:val="en-US"/>
        </w:rPr>
      </w:pPr>
      <w:r>
        <w:t>What attracts me to Intellemo is the opportunity to work at the intersection of AI, automation, and marketing technology. The company's vision of building AI-powered marketing agents</w:t>
      </w:r>
      <w:r>
        <w:rPr>
          <w:rFonts w:hint="default"/>
          <w:lang w:val="en-US"/>
        </w:rPr>
        <w:t xml:space="preserve"> for integrating real-world business objective that </w:t>
      </w:r>
      <w:r>
        <w:t>perfectly aligns with my interests and career goals.</w:t>
      </w:r>
      <w:r>
        <w:rPr>
          <w:rFonts w:hint="default"/>
          <w:lang w:val="en-US"/>
        </w:rPr>
        <w:t xml:space="preserve"> </w:t>
      </w:r>
      <w:r>
        <w:t>Beyond technical skills, I am a strong team player,</w:t>
      </w:r>
      <w:r>
        <w:rPr>
          <w:rFonts w:hint="default"/>
          <w:lang w:val="en-US"/>
        </w:rPr>
        <w:t xml:space="preserve"> </w:t>
      </w:r>
      <w:r>
        <w:t>someone who enjoys learning from professionals. I continuously invest in my growth through certifications</w:t>
      </w:r>
      <w:r>
        <w:rPr>
          <w:rFonts w:hint="default"/>
          <w:lang w:val="en-US"/>
        </w:rPr>
        <w:t xml:space="preserve"> and Hackathons. </w:t>
      </w:r>
      <w:bookmarkStart w:id="0" w:name="_GoBack"/>
      <w:bookmarkEnd w:id="0"/>
    </w:p>
    <w:p w14:paraId="6CCDAE27">
      <w:pPr>
        <w:pStyle w:val="85"/>
        <w:keepNext w:val="0"/>
        <w:keepLines w:val="0"/>
        <w:widowControl/>
        <w:suppressLineNumbers w:val="0"/>
        <w:rPr>
          <w:rFonts w:hint="default"/>
          <w:lang w:val="en-US"/>
        </w:rPr>
      </w:pPr>
      <w:r>
        <w:t xml:space="preserve">I believe Intellemo should hire me because I bring a combination of strong Python </w:t>
      </w:r>
      <w:r>
        <w:rPr>
          <w:lang w:val="en-US"/>
        </w:rPr>
        <w:t>back-end</w:t>
      </w:r>
      <w:r>
        <w:t xml:space="preserve"> skills, AI and automation, a learning mindset, and the drive to take ownership in a fast-growing startup environment. I'm confident I can contribute to</w:t>
      </w:r>
      <w:r>
        <w:rPr>
          <w:rFonts w:hint="default"/>
          <w:lang w:val="en-US"/>
        </w:rPr>
        <w:t xml:space="preserve"> the </w:t>
      </w:r>
      <w:r>
        <w:t>engineering team while growing alongside the company.</w:t>
      </w:r>
      <w:r>
        <w:rPr>
          <w:rFonts w:hint="default"/>
          <w:lang w:val="en-US"/>
        </w:rPr>
        <w:t xml:space="preserve"> I am having specific skills, experience and drive to deliver immediate results fitting into the company culture with impact professionalism. </w:t>
      </w:r>
    </w:p>
    <w:p w14:paraId="3C004AF3">
      <w:pPr>
        <w:pStyle w:val="85"/>
        <w:keepNext w:val="0"/>
        <w:keepLines w:val="0"/>
        <w:widowControl/>
        <w:suppressLineNumbers w:val="0"/>
      </w:pPr>
      <w:r>
        <w:t>Thank you for your time, and I look forward to being a part of Intellemo's journey.</w:t>
      </w:r>
    </w:p>
    <w:p w14:paraId="2B0D7614">
      <w:pPr>
        <w:keepNext w:val="0"/>
        <w:keepLines w:val="0"/>
        <w:widowControl/>
        <w:suppressLineNumbers w:val="0"/>
        <w:rPr>
          <w:rFonts w:hint="default"/>
          <w:lang w:val="en-US"/>
        </w:rPr>
      </w:pPr>
      <w:r>
        <w:pict>
          <v:rect id="_x0000_i1026" o:spt="1" style="height:1.5pt;width:432pt;" fillcolor="#A0A0A0" filled="t" stroked="f" coordsize="21600,21600" o:hr="t" o:hrstd="t" o:hralign="center">
            <v:path/>
            <v:fill on="t" focussize="0,0"/>
            <v:stroke on="f"/>
            <v:imagedata o:title=""/>
            <o:lock v:ext="edit"/>
            <w10:wrap type="none"/>
            <w10:anchorlock/>
          </v:rect>
        </w:pict>
      </w:r>
    </w:p>
    <w:sectPr>
      <w:pgSz w:w="16838" w:h="11906" w:orient="landscape"/>
      <w:pgMar w:top="1800" w:right="1440" w:bottom="180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BF100"/>
    <w:multiLevelType w:val="singleLevel"/>
    <w:tmpl w:val="A1DBF100"/>
    <w:lvl w:ilvl="0" w:tentative="0">
      <w:start w:val="1"/>
      <w:numFmt w:val="upperLetter"/>
      <w:lvlText w:val="(%1."/>
      <w:lvlJc w:val="left"/>
      <w:pPr>
        <w:tabs>
          <w:tab w:val="left" w:pos="312"/>
        </w:tabs>
      </w:pPr>
    </w:lvl>
  </w:abstractNum>
  <w:abstractNum w:abstractNumId="1">
    <w:nsid w:val="A664BE83"/>
    <w:multiLevelType w:val="multilevel"/>
    <w:tmpl w:val="A664BE83"/>
    <w:lvl w:ilvl="0" w:tentative="0">
      <w:start w:val="17"/>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44FC322"/>
    <w:multiLevelType w:val="singleLevel"/>
    <w:tmpl w:val="244FC322"/>
    <w:lvl w:ilvl="0" w:tentative="0">
      <w:start w:val="1"/>
      <w:numFmt w:val="decimal"/>
      <w:suff w:val="space"/>
      <w:lvlText w:val="%1."/>
      <w:lvlJc w:val="left"/>
    </w:lvl>
  </w:abstractNum>
  <w:abstractNum w:abstractNumId="13">
    <w:nsid w:val="74C75A88"/>
    <w:multiLevelType w:val="singleLevel"/>
    <w:tmpl w:val="74C75A88"/>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C319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16427A"/>
    <w:rsid w:val="05257400"/>
    <w:rsid w:val="0A841FD0"/>
    <w:rsid w:val="0B8C3191"/>
    <w:rsid w:val="0F7C5D76"/>
    <w:rsid w:val="1D091AC0"/>
    <w:rsid w:val="23F21B76"/>
    <w:rsid w:val="2AD82E5B"/>
    <w:rsid w:val="3BB07220"/>
    <w:rsid w:val="3DF93450"/>
    <w:rsid w:val="459D5EDD"/>
    <w:rsid w:val="46EF04AC"/>
    <w:rsid w:val="566F0874"/>
    <w:rsid w:val="592B0779"/>
    <w:rsid w:val="59C953FB"/>
    <w:rsid w:val="60E8420D"/>
    <w:rsid w:val="68B62EEE"/>
    <w:rsid w:val="764D12A6"/>
    <w:rsid w:val="7C4E5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619</Words>
  <Characters>3662</Characters>
  <Lines>0</Lines>
  <Paragraphs>0</Paragraphs>
  <TotalTime>301</TotalTime>
  <ScaleCrop>false</ScaleCrop>
  <LinksUpToDate>false</LinksUpToDate>
  <CharactersWithSpaces>4251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2026-05-24T16:45:00Z</dcterms:created>
  <dc:creator>Pranjal Sinha</dc:creator>
  <cp:lastModifiedBy>Pranjal Sinha</cp:lastModifiedBy>
  <dcterms:modified xsi:type="dcterms:W3CDTF">2026-06-03T09:04:22Z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CA2F8968828E4B1093BDA7F9D5664D56_13</vt:lpwstr>
  </property>
  <property fmtid="{D5CDD505-2E9C-101B-9397-08002B2CF9AE}" pid="4" name="KSOTemplateDocerSaveRecord">
    <vt:lpwstr>eyJoZGlkIjoiYjRlZDFiYWY0YjhiZWI1OGI3OWNkYWJjNDMzMTc1OTUiLCJ1c2VySWQiOiI1NjcxMjMyNjUzMzgifQ==</vt:lpwstr>
  </property>
</Properties>
</file>